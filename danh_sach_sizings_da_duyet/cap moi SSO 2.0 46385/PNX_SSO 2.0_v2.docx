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7C6680">
        <w:trPr>
          <w:trHeight w:val="987"/>
        </w:trPr>
        <w:tc>
          <w:tcPr>
            <w:tcW w:w="4396" w:type="dxa"/>
          </w:tcPr>
          <w:p w:rsidR="007C6680" w:rsidRDefault="00BC778E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TRUNG TÂM CÔNG NGHỆ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PHÒNG </w:t>
            </w:r>
            <w:r w:rsidR="00BC778E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CÔNG NGHỆ 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HỆ THỐNG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E76344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3.55pt" to="142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"/>
                  </w:pict>
                </mc:Fallback>
              </mc:AlternateConten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37F572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5pt,.95pt" to="303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"/>
                  </w:pict>
                </mc:Fallback>
              </mc:AlternateContent>
            </w:r>
          </w:p>
          <w:p w:rsidR="007C6680" w:rsidRDefault="005C4CE1" w:rsidP="009413B5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9413B5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5</w:t>
            </w:r>
          </w:p>
        </w:tc>
      </w:tr>
    </w:tbl>
    <w:p w:rsidR="007C6680" w:rsidRDefault="007C6680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7C6680" w:rsidRDefault="005C4C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7C6680" w:rsidRDefault="007C6680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7C6680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Căn cứ vào phiếu yêu cầu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 w:rsidP="00E563FE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en"/>
              </w:rPr>
              <w:t>PYC-</w:t>
            </w:r>
            <w:r w:rsidR="004B361A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  <w:r w:rsidR="00E563FE">
              <w:rPr>
                <w:rFonts w:ascii="Times New Roman" w:hAnsi="Times New Roman" w:cs="Times New Roman"/>
                <w:color w:val="000000"/>
                <w:sz w:val="24"/>
              </w:rPr>
              <w:t>6385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E563FE" w:rsidP="000E667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563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SSO 2.0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57042E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042E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Mục đích sizing</w:t>
            </w:r>
            <w:r w:rsidRPr="005704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57042E" w:rsidRDefault="0057042E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04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Cấp mới tài nguyên triển khai hệ thống “Xác thực Tập trung SSO 2.0” cho các hệ thống thuộc VTT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E563FE" w:rsidRDefault="00E563FE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Chinh3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B361A" w:rsidRDefault="005C4CE1" w:rsidP="004B361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P. Hệ thống – đơn vị thẩm định: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="004B36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khanhnd23</w:t>
            </w:r>
          </w:p>
        </w:tc>
      </w:tr>
    </w:tbl>
    <w:p w:rsidR="007C6680" w:rsidRDefault="007C6680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7C6680" w:rsidRDefault="005C4CE1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br w:type="page"/>
      </w:r>
    </w:p>
    <w:p w:rsidR="007C6680" w:rsidRDefault="005C4CE1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NHẬN XÉT LẦN 1</w:t>
      </w:r>
    </w:p>
    <w:tbl>
      <w:tblPr>
        <w:tblW w:w="1402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"/>
        <w:gridCol w:w="4557"/>
        <w:gridCol w:w="4455"/>
        <w:gridCol w:w="4455"/>
      </w:tblGrid>
      <w:tr w:rsidR="00F43354" w:rsidTr="00F43354">
        <w:trPr>
          <w:trHeight w:val="293"/>
          <w:tblHeader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F43354">
            <w:pPr>
              <w:spacing w:after="0" w:line="240" w:lineRule="auto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Đánh giá</w:t>
            </w:r>
          </w:p>
        </w:tc>
      </w:tr>
      <w:tr w:rsidR="00F43354" w:rsidTr="00F43354">
        <w:trPr>
          <w:trHeight w:val="1522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:rsidR="00F43354" w:rsidRDefault="00F43354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</w:p>
          <w:p w:rsidR="00F43354" w:rsidRDefault="00F43354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Bổ sung sở cứ</w:t>
            </w:r>
          </w:p>
          <w:p w:rsidR="00F43354" w:rsidRPr="00AD432E" w:rsidRDefault="00F43354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Tính toán lại số liệu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783EFF" w:rsidRDefault="008F640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Đã bổ sung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F433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F43354" w:rsidTr="00F43354">
        <w:trPr>
          <w:trHeight w:val="2183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 w:rsidP="002F1A77">
            <w:pPr>
              <w:pStyle w:val="ListParagraph"/>
              <w:spacing w:after="0" w:line="240" w:lineRule="auto"/>
              <w:ind w:rightChars="78" w:right="156"/>
              <w:jc w:val="both"/>
            </w:pPr>
            <w:r>
              <w:t>Mục: thông tin hệ thống</w:t>
            </w:r>
          </w:p>
          <w:p w:rsidR="00F43354" w:rsidRDefault="00F43354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t>Bổ sung mục đích sizing</w:t>
            </w:r>
          </w:p>
          <w:p w:rsidR="00F43354" w:rsidRDefault="00F43354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t>Làm rõ thông tin cấp mới hay nâng cấp hệ thống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783EFF" w:rsidRDefault="008F6406" w:rsidP="006C0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Đã bổ sung mục I.1</w:t>
            </w:r>
            <w:r w:rsidR="006C0640">
              <w:rPr>
                <w:rFonts w:cs="Times New Roman"/>
                <w:color w:val="000000"/>
                <w:szCs w:val="24"/>
              </w:rPr>
              <w:t>, xác định mục đích sizing là cấp tài nguyên triển khai hệ thống mới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926BD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Đã cập nhật</w:t>
            </w:r>
          </w:p>
        </w:tc>
      </w:tr>
      <w:tr w:rsidR="00F43354" w:rsidTr="00F43354">
        <w:trPr>
          <w:trHeight w:val="2183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 w:rsidP="002F1A77">
            <w:pPr>
              <w:pStyle w:val="ListParagraph"/>
              <w:spacing w:after="0" w:line="240" w:lineRule="auto"/>
              <w:ind w:rightChars="78" w:right="156"/>
              <w:jc w:val="both"/>
            </w:pPr>
            <w:r>
              <w:t>Mục: thông tin cần bổ sung</w:t>
            </w:r>
          </w:p>
          <w:p w:rsidR="00F43354" w:rsidRDefault="00F43354" w:rsidP="007C231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t>Thông tin kết nối đến các hệ thống khác</w:t>
            </w:r>
          </w:p>
          <w:p w:rsidR="00F43354" w:rsidRDefault="00F43354" w:rsidP="007C231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bCs/>
                <w:color w:val="000000"/>
                <w:szCs w:val="24"/>
                <w:lang w:val="en"/>
              </w:rPr>
            </w:pPr>
            <w:r>
              <w:rPr>
                <w:rFonts w:cs="Times New Roman"/>
                <w:bCs/>
                <w:color w:val="000000"/>
                <w:szCs w:val="24"/>
                <w:lang w:val="en"/>
              </w:rPr>
              <w:t>Tính thông lượng FW,LB</w:t>
            </w:r>
          </w:p>
          <w:p w:rsidR="00F43354" w:rsidRPr="007C2312" w:rsidRDefault="00F43354" w:rsidP="007C231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rPr>
                <w:rFonts w:cs="Times New Roman"/>
                <w:bCs/>
                <w:color w:val="000000"/>
                <w:szCs w:val="24"/>
                <w:lang w:val="en"/>
              </w:rPr>
              <w:t>Sở cứ sử dụng ssd</w:t>
            </w:r>
          </w:p>
          <w:p w:rsidR="00F43354" w:rsidRPr="00BC5FE2" w:rsidRDefault="00F43354" w:rsidP="007C2312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Lập bảng giá trị sau khi tính toán số liệu</w:t>
            </w:r>
          </w:p>
          <w:p w:rsidR="00F43354" w:rsidRPr="00920E0B" w:rsidRDefault="00F43354" w:rsidP="007C231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rPr>
                <w:rFonts w:cs="Times New Roman"/>
                <w:bCs/>
                <w:color w:val="000000"/>
                <w:szCs w:val="24"/>
              </w:rPr>
              <w:t>Tổng hợp để xuất ở cuối bổ sung rõ thông tin số lượng, ảo hóa hay vật lý, cấu hình server cấp mới, nâng cấp, FW LB …</w:t>
            </w:r>
          </w:p>
          <w:p w:rsidR="00F43354" w:rsidRDefault="00F43354" w:rsidP="00920E0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 w:rsidRPr="00920E0B">
              <w:t>Có p/án đề xuất việc cấp phát mới/nâng cấp cụ thể ntn, nếu scale hạ tầng hiện tại thì phải có thông tin chi tiết cần thực hiện với mỗi máy chủ, FW, LB....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8F6406" w:rsidP="006C0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Chỉ có các hệ thống khác kết nối đến SSO để xác thực tập trung như đã mô tả trong mục I.2.4</w:t>
            </w:r>
          </w:p>
          <w:p w:rsidR="008F6406" w:rsidRDefault="008F6406" w:rsidP="006C0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Đã bổ sung định cỡ FW, LB trong mục</w:t>
            </w:r>
            <w:r w:rsidR="00A93FCC">
              <w:rPr>
                <w:rFonts w:cs="Times New Roman"/>
                <w:color w:val="000000"/>
                <w:szCs w:val="24"/>
              </w:rPr>
              <w:t xml:space="preserve"> III.2.3</w:t>
            </w:r>
          </w:p>
          <w:p w:rsidR="00A93FCC" w:rsidRDefault="00A93FCC" w:rsidP="006C0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Không sử</w:t>
            </w:r>
            <w:r w:rsidR="007052A6">
              <w:rPr>
                <w:rFonts w:cs="Times New Roman"/>
                <w:color w:val="000000"/>
                <w:szCs w:val="24"/>
              </w:rPr>
              <w:t xml:space="preserve"> dụng</w:t>
            </w:r>
            <w:r>
              <w:rPr>
                <w:rFonts w:cs="Times New Roman"/>
                <w:color w:val="000000"/>
                <w:szCs w:val="24"/>
              </w:rPr>
              <w:t xml:space="preserve"> SSD</w:t>
            </w:r>
          </w:p>
          <w:p w:rsidR="00A93FCC" w:rsidRPr="006C0640" w:rsidRDefault="00A93FCC" w:rsidP="006C0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Đã bổ sung tổng hợp số liệu đề xuất cấp phát tài nguyên tại mục III.3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77091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Bổ sung thông tin kết nối đến các hệ thống khác</w:t>
            </w:r>
          </w:p>
          <w:p w:rsidR="005E7A1E" w:rsidRDefault="005E7A1E" w:rsidP="005E7A1E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bookmarkStart w:id="0" w:name="_GoBack"/>
            <w:bookmarkEnd w:id="0"/>
          </w:p>
        </w:tc>
      </w:tr>
      <w:tr w:rsidR="00F43354" w:rsidTr="00F43354">
        <w:trPr>
          <w:trHeight w:val="1312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 w:rsidP="00B35A32">
            <w:pPr>
              <w:pStyle w:val="ListParagraph"/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Mục: thông tin đầu vào</w:t>
            </w:r>
          </w:p>
          <w:p w:rsidR="00F43354" w:rsidRDefault="00F4335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sở cứ cho các số liệu của thông tin đầu vào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783EFF" w:rsidRDefault="006C0640" w:rsidP="0021784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 xml:space="preserve">Hệ thống triển khai mới, dữ liệu đầu vào </w:t>
            </w:r>
            <w:r w:rsidR="00217843">
              <w:rPr>
                <w:rFonts w:cs="Times New Roman"/>
                <w:color w:val="000000"/>
                <w:szCs w:val="24"/>
              </w:rPr>
              <w:t>định cỡ theo hệ thống SSO cũ đã bàn giao VHKT</w:t>
            </w:r>
            <w:r>
              <w:rPr>
                <w:rFonts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4809C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Cần bổ sung sở cứ cho các số liệu</w:t>
            </w:r>
            <w:r w:rsidR="00291B47">
              <w:rPr>
                <w:rFonts w:cs="Times New Roman"/>
                <w:color w:val="000000"/>
                <w:szCs w:val="24"/>
              </w:rPr>
              <w:t xml:space="preserve"> từ hệ thống tham chiếu.</w:t>
            </w:r>
          </w:p>
        </w:tc>
      </w:tr>
      <w:tr w:rsidR="00F43354" w:rsidTr="00F43354">
        <w:trPr>
          <w:trHeight w:val="1312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 w:rsidP="00C612D0">
            <w:pPr>
              <w:pStyle w:val="ListParagraph"/>
              <w:tabs>
                <w:tab w:val="left" w:pos="420"/>
              </w:tabs>
              <w:spacing w:after="0" w:line="240" w:lineRule="auto"/>
              <w:ind w:left="36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Mục: định cỡ hệ thống</w:t>
            </w:r>
          </w:p>
          <w:p w:rsidR="00F43354" w:rsidRDefault="00F43354" w:rsidP="008F647D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KPI dung lượng: 80%, cint 75%, ram 90% sizing đang là 70%, 50%, 60%</w:t>
            </w:r>
          </w:p>
          <w:p w:rsidR="00F43354" w:rsidRDefault="00F43354" w:rsidP="008F647D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sở cứ cho số liệu: cấu hình, ảnh chụp tải hệ thống cần thể hiện thông tin IP của hệ thống tham chiếu.</w:t>
            </w:r>
          </w:p>
          <w:p w:rsidR="00F43354" w:rsidRDefault="00F43354" w:rsidP="006912BB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sở cứ cho số liệu: lưu trữ 100GB, log 1 ngày 10GB, lưu 12 tháng</w:t>
            </w:r>
          </w:p>
          <w:p w:rsidR="00F43354" w:rsidRDefault="00F43354" w:rsidP="006912BB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Sau khi tính toán được ram, vcpu, dung lượng cần lập bảng giá trị.</w:t>
            </w:r>
          </w:p>
          <w:p w:rsidR="00F43354" w:rsidRDefault="00F43354" w:rsidP="006912BB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sở cứ dự phòng N+4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783EFF" w:rsidRDefault="006C0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Đã bổ sung tại mục III.2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905BA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Ả</w:t>
            </w:r>
            <w:r w:rsidR="007D5404">
              <w:rPr>
                <w:rFonts w:cs="Times New Roman"/>
                <w:color w:val="000000"/>
                <w:szCs w:val="24"/>
              </w:rPr>
              <w:t>nh tải cần thể hiện rõ thông tin ip/tên của máy chủ tham chiếu</w:t>
            </w:r>
            <w:r>
              <w:rPr>
                <w:rFonts w:cs="Times New Roman"/>
                <w:color w:val="000000"/>
                <w:szCs w:val="24"/>
              </w:rPr>
              <w:t>, bổ sung thêm ảnh cấu hình máy tham chiếu.</w:t>
            </w:r>
          </w:p>
          <w:p w:rsidR="007D5404" w:rsidRDefault="007D540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Bổ sung những mục nào, sửa mục nào cần phản hồi tương ứng để dễ đối soát</w:t>
            </w:r>
          </w:p>
          <w:p w:rsidR="007D5404" w:rsidRDefault="006571A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Giải thích các số liệu tính toán định cỡ trong mục ghi chú</w:t>
            </w:r>
          </w:p>
          <w:p w:rsidR="00B035EE" w:rsidRDefault="00B035E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Bổ sung lại sở cứ cho các số liệu</w:t>
            </w:r>
          </w:p>
        </w:tc>
      </w:tr>
      <w:tr w:rsidR="00F43354" w:rsidTr="00F43354">
        <w:trPr>
          <w:trHeight w:val="1312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 w:rsidP="00FF5A25">
            <w:pPr>
              <w:pStyle w:val="ListParagraph"/>
              <w:tabs>
                <w:tab w:val="left" w:pos="420"/>
              </w:tabs>
              <w:spacing w:after="0" w:line="240" w:lineRule="auto"/>
              <w:ind w:left="36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Mục: định cỡ máy chủ DATABASE</w:t>
            </w:r>
          </w:p>
          <w:p w:rsidR="00F43354" w:rsidRDefault="00F43354" w:rsidP="00C31521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sở cứ cho số liệu dùng để tính toán định cỡ máy chủ database</w:t>
            </w:r>
          </w:p>
          <w:p w:rsidR="00F43354" w:rsidRDefault="00F43354" w:rsidP="00C31521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Lập bảng giá trị sau khi tính toán</w:t>
            </w:r>
          </w:p>
          <w:p w:rsidR="00F43354" w:rsidRDefault="00F43354" w:rsidP="00C31521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sở cứ log 4gb/ngày</w:t>
            </w:r>
          </w:p>
          <w:p w:rsidR="00F43354" w:rsidRDefault="00F43354" w:rsidP="00C31521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sở cứ backup 3 năm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783EFF" w:rsidRDefault="006C0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Đã bổ sung tại mục III.2.2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B035E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Bổ sung lại sở cứ cho các số liệu</w:t>
            </w:r>
          </w:p>
          <w:p w:rsidR="00B035EE" w:rsidRDefault="00B035EE" w:rsidP="00B035E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Giải thích các số liệu tính toán định cỡ trong mục ghi chú</w:t>
            </w:r>
          </w:p>
          <w:p w:rsidR="00B035EE" w:rsidRDefault="00C53DE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Ảnh tải cần thể hiện rõ thông tin ip/tên của máy chủ tham chiếu, bổ sung thêm ảnh cấu hình máy tham chiếu</w:t>
            </w:r>
          </w:p>
        </w:tc>
      </w:tr>
    </w:tbl>
    <w:p w:rsidR="00E25F0F" w:rsidRDefault="00E25F0F" w:rsidP="00E25F0F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</w:p>
    <w:p w:rsidR="007C6680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Default="00C96A43" w:rsidP="00C96A43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NHẬN XÉT LẦ</w:t>
      </w:r>
      <w:r>
        <w:rPr>
          <w:rFonts w:cs="Times New Roman"/>
          <w:b/>
          <w:bCs/>
          <w:szCs w:val="24"/>
        </w:rPr>
        <w:t>N 2</w:t>
      </w:r>
    </w:p>
    <w:tbl>
      <w:tblPr>
        <w:tblW w:w="1402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4412"/>
        <w:gridCol w:w="4455"/>
        <w:gridCol w:w="4455"/>
      </w:tblGrid>
      <w:tr w:rsidR="00C96A43" w:rsidTr="00884E71">
        <w:trPr>
          <w:trHeight w:val="293"/>
          <w:tblHeader/>
        </w:trPr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A43" w:rsidRDefault="00C96A43" w:rsidP="0037280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44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A43" w:rsidRDefault="00C96A43" w:rsidP="0037280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A43" w:rsidRDefault="00C96A43" w:rsidP="0037280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96A43" w:rsidRDefault="00C96A43" w:rsidP="00372809">
            <w:pPr>
              <w:spacing w:after="0" w:line="240" w:lineRule="auto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Đánh giá</w:t>
            </w:r>
          </w:p>
        </w:tc>
      </w:tr>
      <w:tr w:rsidR="00C96A43" w:rsidTr="00884E71">
        <w:trPr>
          <w:trHeight w:val="1522"/>
        </w:trPr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A43" w:rsidRDefault="00C96A43" w:rsidP="0037280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4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A43" w:rsidRPr="00AD432E" w:rsidRDefault="00D4610F" w:rsidP="00884E71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Bố sung hoàn thiện nhận xét lần 1 còn thiếu</w:t>
            </w:r>
            <w:r w:rsidR="00884E7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A43" w:rsidRPr="00783EFF" w:rsidRDefault="00C96A43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96A43" w:rsidRDefault="00C96A43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152057" w:rsidTr="00884E71">
        <w:trPr>
          <w:trHeight w:val="1522"/>
        </w:trPr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52057" w:rsidRDefault="00152057" w:rsidP="0037280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4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52057" w:rsidRDefault="00152057" w:rsidP="00372809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Sau khi tính toán định cỡ máy chủ cần lập bảng giá trị, lưu ý N+1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52057" w:rsidRPr="00783EFF" w:rsidRDefault="00152057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52057" w:rsidRDefault="00152057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152057" w:rsidTr="00884E71">
        <w:trPr>
          <w:trHeight w:val="1522"/>
        </w:trPr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52057" w:rsidRDefault="00152057" w:rsidP="0037280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4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52057" w:rsidRDefault="00152057" w:rsidP="00372809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20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MariaDB thì </w:t>
            </w:r>
            <w:r w:rsidRPr="00152057">
              <w:rPr>
                <w:rFonts w:ascii="Times New Roman" w:hAnsi="Times New Roman" w:cs="Times New Roman"/>
                <w:bCs/>
                <w:sz w:val="24"/>
                <w:szCs w:val="24"/>
              </w:rPr>
              <w:t>Master</w:t>
            </w:r>
            <w:r w:rsidRPr="001520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cấu hình để 4vcpu 8gb ram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52057" w:rsidRPr="00783EFF" w:rsidRDefault="00152057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52057" w:rsidRDefault="00152057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84E71" w:rsidTr="00884E71">
        <w:trPr>
          <w:trHeight w:val="1522"/>
        </w:trPr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4E71" w:rsidRDefault="00884E71" w:rsidP="0037280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4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4E71" w:rsidRPr="00152057" w:rsidRDefault="00884E71" w:rsidP="00372809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Bổ sung 1 bảng tổng hợp duy nhất ở cuối cùng để tổng hợp tất cả các tài nguyên xin cấp.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4E71" w:rsidRPr="00783EFF" w:rsidRDefault="00884E71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84E71" w:rsidRDefault="00884E71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</w:tbl>
    <w:p w:rsidR="00C96A43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7C6680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Y</w:t>
      </w:r>
      <w:r>
        <w:rPr>
          <w:rFonts w:ascii="Times New Roman" w:hAnsi="Times New Roman" w:cs="Times New Roman"/>
          <w:sz w:val="24"/>
          <w:szCs w:val="24"/>
          <w:lang w:val="en"/>
        </w:rPr>
        <w:t>êu cầu</w:t>
      </w:r>
      <w:r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>
        <w:rPr>
          <w:rFonts w:ascii="Times New Roman" w:hAnsi="Times New Roman" w:cs="Times New Roman"/>
          <w:sz w:val="24"/>
          <w:szCs w:val="24"/>
          <w:lang w:val="en"/>
        </w:rPr>
        <w:t>Nếu q</w:t>
      </w:r>
      <w:r>
        <w:rPr>
          <w:rFonts w:ascii="Times New Roman" w:hAnsi="Times New Roman" w:cs="Times New Roman"/>
          <w:sz w:val="24"/>
          <w:szCs w:val="24"/>
        </w:rPr>
        <w:t>uá thời gian này đơn vị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>
        <w:rPr>
          <w:rFonts w:ascii="Times New Roman" w:hAnsi="Times New Roman" w:cs="Times New Roman"/>
          <w:sz w:val="24"/>
          <w:szCs w:val="24"/>
        </w:rPr>
        <w:t xml:space="preserve">lại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>
        <w:rPr>
          <w:rFonts w:ascii="Times New Roman" w:hAnsi="Times New Roman" w:cs="Times New Roman"/>
          <w:sz w:val="24"/>
          <w:szCs w:val="24"/>
        </w:rPr>
        <w:t xml:space="preserve">IBM để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:rsidR="007C6680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7C6680">
        <w:trPr>
          <w:trHeight w:val="3021"/>
        </w:trPr>
        <w:tc>
          <w:tcPr>
            <w:tcW w:w="4534" w:type="dxa"/>
          </w:tcPr>
          <w:p w:rsidR="007C6680" w:rsidRDefault="007C6680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7C6680" w:rsidRDefault="005C4CE1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7C6680" w:rsidRDefault="005C4CE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7C6680" w:rsidRDefault="005C4CE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7C6680" w:rsidRDefault="007C668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:rsidR="007C6680" w:rsidRDefault="007C668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7C6680" w:rsidRDefault="007C6680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7C6680" w:rsidRDefault="007C6680">
      <w:pPr>
        <w:rPr>
          <w:lang w:val="en"/>
        </w:rPr>
      </w:pPr>
    </w:p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sectPr w:rsidR="007C6680">
      <w:pgSz w:w="16838" w:h="11906" w:orient="landscape"/>
      <w:pgMar w:top="1701" w:right="1417" w:bottom="1417" w:left="1417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1F83" w:rsidRDefault="00601F83">
      <w:pPr>
        <w:spacing w:line="240" w:lineRule="auto"/>
      </w:pPr>
      <w:r>
        <w:separator/>
      </w:r>
    </w:p>
  </w:endnote>
  <w:endnote w:type="continuationSeparator" w:id="0">
    <w:p w:rsidR="00601F83" w:rsidRDefault="00601F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t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1F83" w:rsidRDefault="00601F83">
      <w:pPr>
        <w:spacing w:after="0"/>
      </w:pPr>
      <w:r>
        <w:separator/>
      </w:r>
    </w:p>
  </w:footnote>
  <w:footnote w:type="continuationSeparator" w:id="0">
    <w:p w:rsidR="00601F83" w:rsidRDefault="00601F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7DEED71"/>
    <w:multiLevelType w:val="singleLevel"/>
    <w:tmpl w:val="D7DEED71"/>
    <w:lvl w:ilvl="0">
      <w:start w:val="1"/>
      <w:numFmt w:val="decimal"/>
      <w:pStyle w:val="Heading3"/>
      <w:lvlText w:val="1.%1."/>
      <w:lvlJc w:val="left"/>
      <w:pPr>
        <w:tabs>
          <w:tab w:val="left" w:pos="425"/>
        </w:tabs>
        <w:ind w:left="425" w:hanging="425"/>
      </w:pPr>
      <w:rPr>
        <w:rFonts w:ascii="Times New Roman" w:eastAsia="SimSunt" w:hAnsi="Times New Roman" w:cs="SimSun" w:hint="default"/>
        <w:sz w:val="26"/>
      </w:rPr>
    </w:lvl>
  </w:abstractNum>
  <w:abstractNum w:abstractNumId="1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DFE50A0"/>
    <w:multiLevelType w:val="singleLevel"/>
    <w:tmpl w:val="EDFE50A0"/>
    <w:lvl w:ilvl="0">
      <w:start w:val="1"/>
      <w:numFmt w:val="bullet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cs="Microsoft YaHei" w:hint="default"/>
      </w:rPr>
    </w:lvl>
  </w:abstractNum>
  <w:abstractNum w:abstractNumId="3" w15:restartNumberingAfterBreak="0">
    <w:nsid w:val="F5F65CA3"/>
    <w:multiLevelType w:val="singleLevel"/>
    <w:tmpl w:val="F5F65CA3"/>
    <w:lvl w:ilvl="0">
      <w:start w:val="1"/>
      <w:numFmt w:val="bullet"/>
      <w:pStyle w:val="NormalWeb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hint="default"/>
      </w:rPr>
    </w:lvl>
  </w:abstractNum>
  <w:abstractNum w:abstractNumId="4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5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6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7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8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4" w15:restartNumberingAfterBreak="0">
    <w:nsid w:val="049334C6"/>
    <w:multiLevelType w:val="hybridMultilevel"/>
    <w:tmpl w:val="103C0A84"/>
    <w:lvl w:ilvl="0" w:tplc="B11C1A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7DC45"/>
    <w:multiLevelType w:val="singleLevel"/>
    <w:tmpl w:val="6F77DC45"/>
    <w:lvl w:ilvl="0">
      <w:start w:val="1"/>
      <w:numFmt w:val="decimal"/>
      <w:pStyle w:val="Heading2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7"/>
  </w:num>
  <w:num w:numId="2">
    <w:abstractNumId w:val="0"/>
  </w:num>
  <w:num w:numId="3">
    <w:abstractNumId w:val="13"/>
  </w:num>
  <w:num w:numId="4">
    <w:abstractNumId w:val="11"/>
  </w:num>
  <w:num w:numId="5">
    <w:abstractNumId w:val="10"/>
  </w:num>
  <w:num w:numId="6">
    <w:abstractNumId w:val="9"/>
  </w:num>
  <w:num w:numId="7">
    <w:abstractNumId w:val="8"/>
  </w:num>
  <w:num w:numId="8">
    <w:abstractNumId w:val="12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1"/>
  </w:num>
  <w:num w:numId="15">
    <w:abstractNumId w:val="16"/>
  </w:num>
  <w:num w:numId="16">
    <w:abstractNumId w:val="2"/>
  </w:num>
  <w:num w:numId="17">
    <w:abstractNumId w:val="1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EF4122"/>
    <w:rsid w:val="7DEF4122"/>
    <w:rsid w:val="9DE7A1D3"/>
    <w:rsid w:val="B79D92FE"/>
    <w:rsid w:val="BB7B5844"/>
    <w:rsid w:val="D3BB5472"/>
    <w:rsid w:val="F1FCFF74"/>
    <w:rsid w:val="F4F767B2"/>
    <w:rsid w:val="F7DCA740"/>
    <w:rsid w:val="FBAD8990"/>
    <w:rsid w:val="FD5B972A"/>
    <w:rsid w:val="FD7B6906"/>
    <w:rsid w:val="FDEB4A32"/>
    <w:rsid w:val="FDFB4AF9"/>
    <w:rsid w:val="FF6F26A4"/>
    <w:rsid w:val="FFFF3F34"/>
    <w:rsid w:val="FFFFF9CB"/>
    <w:rsid w:val="00016EDB"/>
    <w:rsid w:val="0002583A"/>
    <w:rsid w:val="00050A31"/>
    <w:rsid w:val="000716D2"/>
    <w:rsid w:val="00071AAB"/>
    <w:rsid w:val="000B76C4"/>
    <w:rsid w:val="000C5610"/>
    <w:rsid w:val="000E6552"/>
    <w:rsid w:val="000E6676"/>
    <w:rsid w:val="000F3A4F"/>
    <w:rsid w:val="000F59AC"/>
    <w:rsid w:val="00101BAE"/>
    <w:rsid w:val="00123215"/>
    <w:rsid w:val="00130B2B"/>
    <w:rsid w:val="001364FE"/>
    <w:rsid w:val="001368DD"/>
    <w:rsid w:val="00147633"/>
    <w:rsid w:val="00147DB3"/>
    <w:rsid w:val="001518A5"/>
    <w:rsid w:val="00152057"/>
    <w:rsid w:val="001542BE"/>
    <w:rsid w:val="00170095"/>
    <w:rsid w:val="00170E4F"/>
    <w:rsid w:val="001743F4"/>
    <w:rsid w:val="00187C33"/>
    <w:rsid w:val="001936B7"/>
    <w:rsid w:val="00196AB1"/>
    <w:rsid w:val="001B0CA4"/>
    <w:rsid w:val="001F2C58"/>
    <w:rsid w:val="00201333"/>
    <w:rsid w:val="00210FA7"/>
    <w:rsid w:val="00216417"/>
    <w:rsid w:val="00217843"/>
    <w:rsid w:val="0026631D"/>
    <w:rsid w:val="00280130"/>
    <w:rsid w:val="00291B47"/>
    <w:rsid w:val="002C2F53"/>
    <w:rsid w:val="002F1A77"/>
    <w:rsid w:val="002F6D51"/>
    <w:rsid w:val="0033518C"/>
    <w:rsid w:val="00341288"/>
    <w:rsid w:val="003437C2"/>
    <w:rsid w:val="00377186"/>
    <w:rsid w:val="003A1C03"/>
    <w:rsid w:val="00401CDC"/>
    <w:rsid w:val="00414627"/>
    <w:rsid w:val="00425D63"/>
    <w:rsid w:val="004335F0"/>
    <w:rsid w:val="004643D8"/>
    <w:rsid w:val="00471FF2"/>
    <w:rsid w:val="004809C6"/>
    <w:rsid w:val="00497C24"/>
    <w:rsid w:val="004B361A"/>
    <w:rsid w:val="004C7BA5"/>
    <w:rsid w:val="004D590E"/>
    <w:rsid w:val="004E7628"/>
    <w:rsid w:val="004F48F2"/>
    <w:rsid w:val="005149B1"/>
    <w:rsid w:val="0056297B"/>
    <w:rsid w:val="005647F2"/>
    <w:rsid w:val="005662D1"/>
    <w:rsid w:val="0057042E"/>
    <w:rsid w:val="00573A09"/>
    <w:rsid w:val="00591C17"/>
    <w:rsid w:val="005A268C"/>
    <w:rsid w:val="005A4526"/>
    <w:rsid w:val="005B643D"/>
    <w:rsid w:val="005C1B16"/>
    <w:rsid w:val="005C4CE1"/>
    <w:rsid w:val="005C53F9"/>
    <w:rsid w:val="005E53D0"/>
    <w:rsid w:val="005E7A1E"/>
    <w:rsid w:val="006002EB"/>
    <w:rsid w:val="0060107B"/>
    <w:rsid w:val="00601F83"/>
    <w:rsid w:val="006128EF"/>
    <w:rsid w:val="006264B4"/>
    <w:rsid w:val="006331C2"/>
    <w:rsid w:val="00643033"/>
    <w:rsid w:val="00644CC3"/>
    <w:rsid w:val="006571AB"/>
    <w:rsid w:val="00661468"/>
    <w:rsid w:val="006649F0"/>
    <w:rsid w:val="006710B9"/>
    <w:rsid w:val="0067245D"/>
    <w:rsid w:val="0068470E"/>
    <w:rsid w:val="006912BB"/>
    <w:rsid w:val="00695DCD"/>
    <w:rsid w:val="006A05CC"/>
    <w:rsid w:val="006A35A7"/>
    <w:rsid w:val="006B0F3B"/>
    <w:rsid w:val="006C0640"/>
    <w:rsid w:val="006E4A64"/>
    <w:rsid w:val="007052A6"/>
    <w:rsid w:val="007152D7"/>
    <w:rsid w:val="00746C14"/>
    <w:rsid w:val="00747365"/>
    <w:rsid w:val="0075167A"/>
    <w:rsid w:val="00770915"/>
    <w:rsid w:val="00783EFF"/>
    <w:rsid w:val="00792D0B"/>
    <w:rsid w:val="007C2312"/>
    <w:rsid w:val="007C2C59"/>
    <w:rsid w:val="007C55E6"/>
    <w:rsid w:val="007C6680"/>
    <w:rsid w:val="007D5404"/>
    <w:rsid w:val="00801F23"/>
    <w:rsid w:val="00837632"/>
    <w:rsid w:val="0085640F"/>
    <w:rsid w:val="008567AA"/>
    <w:rsid w:val="00877A1B"/>
    <w:rsid w:val="00884E71"/>
    <w:rsid w:val="00892712"/>
    <w:rsid w:val="008A680A"/>
    <w:rsid w:val="008B0BB0"/>
    <w:rsid w:val="008D1A02"/>
    <w:rsid w:val="008D7D06"/>
    <w:rsid w:val="008E6C4B"/>
    <w:rsid w:val="008F18C0"/>
    <w:rsid w:val="008F6406"/>
    <w:rsid w:val="008F647D"/>
    <w:rsid w:val="00905BA7"/>
    <w:rsid w:val="00907648"/>
    <w:rsid w:val="00920E0B"/>
    <w:rsid w:val="00926BDE"/>
    <w:rsid w:val="00930FDE"/>
    <w:rsid w:val="009413B5"/>
    <w:rsid w:val="009527CB"/>
    <w:rsid w:val="009566E9"/>
    <w:rsid w:val="00984C93"/>
    <w:rsid w:val="00987CE1"/>
    <w:rsid w:val="0099405C"/>
    <w:rsid w:val="009A1A9E"/>
    <w:rsid w:val="009C563A"/>
    <w:rsid w:val="009C600F"/>
    <w:rsid w:val="009D3723"/>
    <w:rsid w:val="009E04F2"/>
    <w:rsid w:val="00A03B7B"/>
    <w:rsid w:val="00A200C9"/>
    <w:rsid w:val="00A250D5"/>
    <w:rsid w:val="00A32F56"/>
    <w:rsid w:val="00A36028"/>
    <w:rsid w:val="00A4316B"/>
    <w:rsid w:val="00A6069B"/>
    <w:rsid w:val="00A83331"/>
    <w:rsid w:val="00A91424"/>
    <w:rsid w:val="00A93FCC"/>
    <w:rsid w:val="00AA2C77"/>
    <w:rsid w:val="00AC3FB9"/>
    <w:rsid w:val="00AC702A"/>
    <w:rsid w:val="00AD226F"/>
    <w:rsid w:val="00AD432E"/>
    <w:rsid w:val="00B035EE"/>
    <w:rsid w:val="00B13A52"/>
    <w:rsid w:val="00B24CF4"/>
    <w:rsid w:val="00B26993"/>
    <w:rsid w:val="00B35A32"/>
    <w:rsid w:val="00B4570C"/>
    <w:rsid w:val="00B5208C"/>
    <w:rsid w:val="00B74876"/>
    <w:rsid w:val="00B76565"/>
    <w:rsid w:val="00B845DA"/>
    <w:rsid w:val="00B85D75"/>
    <w:rsid w:val="00BB7C2B"/>
    <w:rsid w:val="00BC1664"/>
    <w:rsid w:val="00BC2546"/>
    <w:rsid w:val="00BC5FE2"/>
    <w:rsid w:val="00BC778E"/>
    <w:rsid w:val="00C05085"/>
    <w:rsid w:val="00C1593D"/>
    <w:rsid w:val="00C31521"/>
    <w:rsid w:val="00C53DE7"/>
    <w:rsid w:val="00C56C7E"/>
    <w:rsid w:val="00C612D0"/>
    <w:rsid w:val="00C776A4"/>
    <w:rsid w:val="00C96A43"/>
    <w:rsid w:val="00CA2C6C"/>
    <w:rsid w:val="00CB5FC6"/>
    <w:rsid w:val="00CC0600"/>
    <w:rsid w:val="00CC78AC"/>
    <w:rsid w:val="00CE3861"/>
    <w:rsid w:val="00CF7953"/>
    <w:rsid w:val="00D07232"/>
    <w:rsid w:val="00D10245"/>
    <w:rsid w:val="00D21BDD"/>
    <w:rsid w:val="00D4610F"/>
    <w:rsid w:val="00D61140"/>
    <w:rsid w:val="00D638A5"/>
    <w:rsid w:val="00D65F07"/>
    <w:rsid w:val="00D92BB7"/>
    <w:rsid w:val="00DB468B"/>
    <w:rsid w:val="00DC76D2"/>
    <w:rsid w:val="00DD30ED"/>
    <w:rsid w:val="00DF3AA0"/>
    <w:rsid w:val="00E13E46"/>
    <w:rsid w:val="00E25F0F"/>
    <w:rsid w:val="00E563FE"/>
    <w:rsid w:val="00E64C21"/>
    <w:rsid w:val="00E66C93"/>
    <w:rsid w:val="00E823C7"/>
    <w:rsid w:val="00E9685E"/>
    <w:rsid w:val="00EB52FE"/>
    <w:rsid w:val="00EB59FB"/>
    <w:rsid w:val="00EC24C6"/>
    <w:rsid w:val="00ED1F24"/>
    <w:rsid w:val="00EF2933"/>
    <w:rsid w:val="00EF75F1"/>
    <w:rsid w:val="00F05146"/>
    <w:rsid w:val="00F1115D"/>
    <w:rsid w:val="00F21FD1"/>
    <w:rsid w:val="00F3513C"/>
    <w:rsid w:val="00F43354"/>
    <w:rsid w:val="00F465C5"/>
    <w:rsid w:val="00F5180D"/>
    <w:rsid w:val="00F51B21"/>
    <w:rsid w:val="00F51D87"/>
    <w:rsid w:val="00F8455C"/>
    <w:rsid w:val="00FD4FB6"/>
    <w:rsid w:val="00FE2766"/>
    <w:rsid w:val="00FF5A25"/>
    <w:rsid w:val="4B37C669"/>
    <w:rsid w:val="4F5DD605"/>
    <w:rsid w:val="4FFFFB66"/>
    <w:rsid w:val="56F391A1"/>
    <w:rsid w:val="57EE1BC5"/>
    <w:rsid w:val="637BC3DC"/>
    <w:rsid w:val="73EB91D1"/>
    <w:rsid w:val="77FD8CB2"/>
    <w:rsid w:val="7DB4FA82"/>
    <w:rsid w:val="7DEF4122"/>
    <w:rsid w:val="7EFDD83D"/>
    <w:rsid w:val="7FF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528898F"/>
  <w15:docId w15:val="{53D5A385-796D-48CA-8BEE-993E46A4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TOC1"/>
    <w:next w:val="Normal"/>
    <w:semiHidden/>
    <w:unhideWhenUsed/>
    <w:qFormat/>
    <w:pPr>
      <w:keepNext/>
      <w:keepLines/>
      <w:numPr>
        <w:numId w:val="1"/>
      </w:numPr>
      <w:ind w:left="0" w:firstLine="0"/>
      <w:outlineLvl w:val="1"/>
    </w:pPr>
    <w:rPr>
      <w:b/>
      <w:bCs/>
      <w:szCs w:val="32"/>
    </w:rPr>
  </w:style>
  <w:style w:type="paragraph" w:styleId="Heading3">
    <w:name w:val="heading 3"/>
    <w:basedOn w:val="TOC2"/>
    <w:next w:val="Normal"/>
    <w:semiHidden/>
    <w:unhideWhenUsed/>
    <w:qFormat/>
    <w:pPr>
      <w:keepNext/>
      <w:keepLines/>
      <w:numPr>
        <w:numId w:val="2"/>
      </w:numPr>
      <w:spacing w:line="416" w:lineRule="auto"/>
      <w:ind w:leftChars="0" w:left="0" w:firstLine="0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3"/>
      </w:numPr>
    </w:pPr>
  </w:style>
  <w:style w:type="paragraph" w:styleId="ListBullet2">
    <w:name w:val="List Bullet 2"/>
    <w:basedOn w:val="Normal"/>
    <w:qFormat/>
    <w:pPr>
      <w:numPr>
        <w:numId w:val="4"/>
      </w:numPr>
    </w:pPr>
  </w:style>
  <w:style w:type="paragraph" w:styleId="ListBullet3">
    <w:name w:val="List Bullet 3"/>
    <w:basedOn w:val="Normal"/>
    <w:qFormat/>
    <w:pPr>
      <w:numPr>
        <w:numId w:val="5"/>
      </w:numPr>
    </w:pPr>
  </w:style>
  <w:style w:type="paragraph" w:styleId="ListBullet4">
    <w:name w:val="List Bullet 4"/>
    <w:basedOn w:val="Normal"/>
    <w:qFormat/>
    <w:pPr>
      <w:numPr>
        <w:numId w:val="6"/>
      </w:numPr>
    </w:pPr>
  </w:style>
  <w:style w:type="paragraph" w:styleId="ListBullet5">
    <w:name w:val="List Bullet 5"/>
    <w:basedOn w:val="Normal"/>
    <w:qFormat/>
    <w:pPr>
      <w:numPr>
        <w:numId w:val="7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8"/>
      </w:numPr>
    </w:pPr>
  </w:style>
  <w:style w:type="paragraph" w:styleId="ListNumber2">
    <w:name w:val="List Number 2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link w:val="NormalWebChar"/>
    <w:qFormat/>
    <w:pPr>
      <w:numPr>
        <w:numId w:val="13"/>
      </w:numPr>
      <w:spacing w:before="120" w:after="120" w:line="312" w:lineRule="auto"/>
      <w:ind w:left="0" w:firstLineChars="150" w:firstLine="390"/>
      <w:jc w:val="both"/>
    </w:pPr>
    <w:rPr>
      <w:sz w:val="26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NormalWebChar">
    <w:name w:val="Normal (Web) Char"/>
    <w:link w:val="NormalWeb"/>
    <w:qFormat/>
    <w:rPr>
      <w:rFonts w:ascii="Times New Roman" w:eastAsia="SimSun" w:hAnsi="Times New Roman"/>
      <w:kern w:val="0"/>
      <w:sz w:val="26"/>
      <w:szCs w:val="24"/>
      <w:lang w:val="en-US" w:eastAsia="zh-CN" w:bidi="ar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thongnv31</dc:creator>
  <cp:lastModifiedBy>khanhnd23</cp:lastModifiedBy>
  <cp:revision>16</cp:revision>
  <cp:lastPrinted>2025-07-03T02:08:00Z</cp:lastPrinted>
  <dcterms:created xsi:type="dcterms:W3CDTF">2025-08-25T07:25:00Z</dcterms:created>
  <dcterms:modified xsi:type="dcterms:W3CDTF">2025-08-25T08:16:00Z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