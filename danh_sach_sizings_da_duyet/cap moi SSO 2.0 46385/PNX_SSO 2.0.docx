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BC778E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BC778E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003746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76A561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 w:rsidP="009413B5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9413B5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 w:rsidP="00E563F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4B361A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  <w:r w:rsidR="00E563FE">
              <w:rPr>
                <w:rFonts w:ascii="Times New Roman" w:hAnsi="Times New Roman" w:cs="Times New Roman"/>
                <w:color w:val="000000"/>
                <w:sz w:val="24"/>
              </w:rPr>
              <w:t>6385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E563FE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563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SSO 2.0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7C6680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E563FE" w:rsidRDefault="00E563F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Chinh3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B361A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P. Hệ thống – đơn vị thẩm định: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40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4557"/>
        <w:gridCol w:w="4455"/>
        <w:gridCol w:w="4455"/>
      </w:tblGrid>
      <w:tr w:rsidR="00F43354" w:rsidTr="00F43354">
        <w:trPr>
          <w:trHeight w:val="293"/>
          <w:tblHeader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F43354" w:rsidTr="00F43354">
        <w:trPr>
          <w:trHeight w:val="152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F43354" w:rsidRDefault="00F43354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F43354" w:rsidRDefault="00F43354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F43354" w:rsidRPr="00AD432E" w:rsidRDefault="00F43354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9A1A9E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43354" w:rsidTr="00F43354">
        <w:trPr>
          <w:trHeight w:val="2183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2F1A77">
            <w:pPr>
              <w:pStyle w:val="ListParagraph"/>
              <w:spacing w:after="0" w:line="240" w:lineRule="auto"/>
              <w:ind w:rightChars="78" w:right="156"/>
              <w:jc w:val="both"/>
            </w:pPr>
            <w:r>
              <w:t>Mục: thông tin hệ thống</w:t>
            </w:r>
          </w:p>
          <w:p w:rsidR="00F43354" w:rsidRDefault="00F43354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Bổ sung mục đích sizing</w:t>
            </w:r>
          </w:p>
          <w:p w:rsidR="00F43354" w:rsidRDefault="00F43354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Làm rõ thông tin cấp mới hay nâng cấp hệ thống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9A1A9E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43354" w:rsidTr="00F43354">
        <w:trPr>
          <w:trHeight w:val="2183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2F1A77">
            <w:pPr>
              <w:pStyle w:val="ListParagraph"/>
              <w:spacing w:after="0" w:line="240" w:lineRule="auto"/>
              <w:ind w:rightChars="78" w:right="156"/>
              <w:jc w:val="both"/>
            </w:pPr>
            <w:r>
              <w:t>Mục: thông tin cần bổ sung</w:t>
            </w:r>
          </w:p>
          <w:p w:rsidR="00F43354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Thông tin kết nối đến các hệ thống khác</w:t>
            </w:r>
          </w:p>
          <w:p w:rsidR="00F43354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en"/>
              </w:rPr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Tính thông lượng FW,LB</w:t>
            </w:r>
          </w:p>
          <w:p w:rsidR="00F43354" w:rsidRPr="007C2312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Sở cứ sử dụng ssd</w:t>
            </w:r>
          </w:p>
          <w:p w:rsidR="00F43354" w:rsidRPr="00BC5FE2" w:rsidRDefault="00F43354" w:rsidP="007C2312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Lập bảng giá trị sau khi tính toán số liệu</w:t>
            </w:r>
          </w:p>
          <w:p w:rsidR="00F43354" w:rsidRPr="00920E0B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rPr>
                <w:rFonts w:cs="Times New Roman"/>
                <w:bCs/>
                <w:color w:val="000000"/>
                <w:szCs w:val="24"/>
              </w:rPr>
              <w:t>Tổng hợp để xuất ở cuối bổ sung rõ thông tin số lượng, ảo hóa hay vật lý, cấu hình server cấp mới, nâng cấp, FW LB …</w:t>
            </w:r>
          </w:p>
          <w:p w:rsidR="00F43354" w:rsidRDefault="00F43354" w:rsidP="00920E0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 w:rsidRPr="00920E0B">
              <w:t>Có p/án đề xuất việc cấp phát mới/nâng cấp cụ thể ntn, nếu scale hạ tầng hiện tại thì phải có thông tin chi tiết cần thực hiện với mỗi máy chủ, FW, LB....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9A1A9E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43354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B35A32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Mục: thông tin đầu vào</w:t>
            </w:r>
          </w:p>
          <w:p w:rsidR="00F43354" w:rsidRDefault="00F433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các số liệu của thông tin đầu vào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9A1A9E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43354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C612D0">
            <w:pPr>
              <w:pStyle w:val="ListParagraph"/>
              <w:tabs>
                <w:tab w:val="left" w:pos="420"/>
              </w:tabs>
              <w:spacing w:after="0" w:line="240" w:lineRule="auto"/>
              <w:ind w:left="36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Mục: định cỡ hệ thống</w:t>
            </w:r>
          </w:p>
          <w:p w:rsidR="00F43354" w:rsidRDefault="00F43354" w:rsidP="008F647D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KPI dung lượng: 80%, cint 75%, ram 90% sizing đang là 70%, 50%, 60%</w:t>
            </w:r>
          </w:p>
          <w:p w:rsidR="00F43354" w:rsidRDefault="00F43354" w:rsidP="008F647D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số liệu: cấu hình, ảnh chụp tải hệ thống cần thể hiện thông tin IP của hệ thống tham chiếu.</w:t>
            </w:r>
          </w:p>
          <w:p w:rsidR="00F43354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số liệu: lưu trữ 100GB, log 1 ngày 10GB, lưu 12 tháng</w:t>
            </w:r>
          </w:p>
          <w:p w:rsidR="00F43354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Sau khi tính toán được ram, vcpu, dung lượng cần lập bảng giá trị.</w:t>
            </w:r>
          </w:p>
          <w:p w:rsidR="00F43354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dự phòng N+4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9A1A9E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bookmarkStart w:id="0" w:name="_GoBack"/>
            <w:bookmarkEnd w:id="0"/>
          </w:p>
        </w:tc>
      </w:tr>
      <w:tr w:rsidR="00F43354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FF5A25">
            <w:pPr>
              <w:pStyle w:val="ListParagraph"/>
              <w:tabs>
                <w:tab w:val="left" w:pos="420"/>
              </w:tabs>
              <w:spacing w:after="0" w:line="240" w:lineRule="auto"/>
              <w:ind w:left="360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Mục: định cỡ máy chủ DATABASE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cho số liệu dùng để tính toán định cỡ máy chủ database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Lập bảng giá trị sau khi tính toán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log 4gb/ngày</w:t>
            </w:r>
          </w:p>
          <w:p w:rsidR="00F43354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Bổ sung sở cứ backup 3 năm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9A1A9E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A64" w:rsidRDefault="006E4A64">
      <w:pPr>
        <w:spacing w:line="240" w:lineRule="auto"/>
      </w:pPr>
      <w:r>
        <w:separator/>
      </w:r>
    </w:p>
  </w:endnote>
  <w:endnote w:type="continuationSeparator" w:id="0">
    <w:p w:rsidR="006E4A64" w:rsidRDefault="006E4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A64" w:rsidRDefault="006E4A64">
      <w:pPr>
        <w:spacing w:after="0"/>
      </w:pPr>
      <w:r>
        <w:separator/>
      </w:r>
    </w:p>
  </w:footnote>
  <w:footnote w:type="continuationSeparator" w:id="0">
    <w:p w:rsidR="006E4A64" w:rsidRDefault="006E4A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2583A"/>
    <w:rsid w:val="00050A31"/>
    <w:rsid w:val="000716D2"/>
    <w:rsid w:val="00071AAB"/>
    <w:rsid w:val="000B76C4"/>
    <w:rsid w:val="000C5610"/>
    <w:rsid w:val="000E6552"/>
    <w:rsid w:val="000E6676"/>
    <w:rsid w:val="000F3A4F"/>
    <w:rsid w:val="000F59AC"/>
    <w:rsid w:val="00101BAE"/>
    <w:rsid w:val="00123215"/>
    <w:rsid w:val="00130B2B"/>
    <w:rsid w:val="001364FE"/>
    <w:rsid w:val="001368DD"/>
    <w:rsid w:val="00147633"/>
    <w:rsid w:val="00147DB3"/>
    <w:rsid w:val="001518A5"/>
    <w:rsid w:val="001542BE"/>
    <w:rsid w:val="00170095"/>
    <w:rsid w:val="00170E4F"/>
    <w:rsid w:val="001743F4"/>
    <w:rsid w:val="00187C33"/>
    <w:rsid w:val="001936B7"/>
    <w:rsid w:val="00196AB1"/>
    <w:rsid w:val="001B0CA4"/>
    <w:rsid w:val="001F2C58"/>
    <w:rsid w:val="00201333"/>
    <w:rsid w:val="00210FA7"/>
    <w:rsid w:val="00216417"/>
    <w:rsid w:val="0026631D"/>
    <w:rsid w:val="00280130"/>
    <w:rsid w:val="002C2F53"/>
    <w:rsid w:val="002F1A77"/>
    <w:rsid w:val="002F6D51"/>
    <w:rsid w:val="0033518C"/>
    <w:rsid w:val="00341288"/>
    <w:rsid w:val="003437C2"/>
    <w:rsid w:val="00377186"/>
    <w:rsid w:val="003A1C03"/>
    <w:rsid w:val="00401CDC"/>
    <w:rsid w:val="00414627"/>
    <w:rsid w:val="00425D63"/>
    <w:rsid w:val="004335F0"/>
    <w:rsid w:val="004643D8"/>
    <w:rsid w:val="00471FF2"/>
    <w:rsid w:val="00497C24"/>
    <w:rsid w:val="004B361A"/>
    <w:rsid w:val="004C7BA5"/>
    <w:rsid w:val="004D590E"/>
    <w:rsid w:val="004E7628"/>
    <w:rsid w:val="004F48F2"/>
    <w:rsid w:val="005149B1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C53F9"/>
    <w:rsid w:val="005E53D0"/>
    <w:rsid w:val="006002EB"/>
    <w:rsid w:val="0060107B"/>
    <w:rsid w:val="006128EF"/>
    <w:rsid w:val="006264B4"/>
    <w:rsid w:val="006331C2"/>
    <w:rsid w:val="00643033"/>
    <w:rsid w:val="00644CC3"/>
    <w:rsid w:val="00661468"/>
    <w:rsid w:val="006649F0"/>
    <w:rsid w:val="006710B9"/>
    <w:rsid w:val="0067245D"/>
    <w:rsid w:val="0068470E"/>
    <w:rsid w:val="006912BB"/>
    <w:rsid w:val="00695DCD"/>
    <w:rsid w:val="006A05CC"/>
    <w:rsid w:val="006A35A7"/>
    <w:rsid w:val="006B0F3B"/>
    <w:rsid w:val="006E4A64"/>
    <w:rsid w:val="007152D7"/>
    <w:rsid w:val="00746C14"/>
    <w:rsid w:val="00747365"/>
    <w:rsid w:val="0075167A"/>
    <w:rsid w:val="00792D0B"/>
    <w:rsid w:val="007C2312"/>
    <w:rsid w:val="007C2C59"/>
    <w:rsid w:val="007C55E6"/>
    <w:rsid w:val="007C6680"/>
    <w:rsid w:val="00801F23"/>
    <w:rsid w:val="00837632"/>
    <w:rsid w:val="0085640F"/>
    <w:rsid w:val="008567AA"/>
    <w:rsid w:val="00877A1B"/>
    <w:rsid w:val="00892712"/>
    <w:rsid w:val="008A680A"/>
    <w:rsid w:val="008B0BB0"/>
    <w:rsid w:val="008D1A02"/>
    <w:rsid w:val="008D7D06"/>
    <w:rsid w:val="008E6C4B"/>
    <w:rsid w:val="008F18C0"/>
    <w:rsid w:val="008F647D"/>
    <w:rsid w:val="00907648"/>
    <w:rsid w:val="00920E0B"/>
    <w:rsid w:val="00930FDE"/>
    <w:rsid w:val="009413B5"/>
    <w:rsid w:val="009527CB"/>
    <w:rsid w:val="009566E9"/>
    <w:rsid w:val="00984C93"/>
    <w:rsid w:val="00987CE1"/>
    <w:rsid w:val="0099405C"/>
    <w:rsid w:val="009A1A9E"/>
    <w:rsid w:val="009C563A"/>
    <w:rsid w:val="009C600F"/>
    <w:rsid w:val="009D3723"/>
    <w:rsid w:val="009E04F2"/>
    <w:rsid w:val="00A03B7B"/>
    <w:rsid w:val="00A200C9"/>
    <w:rsid w:val="00A250D5"/>
    <w:rsid w:val="00A32F56"/>
    <w:rsid w:val="00A36028"/>
    <w:rsid w:val="00A4316B"/>
    <w:rsid w:val="00A6069B"/>
    <w:rsid w:val="00A83331"/>
    <w:rsid w:val="00A91424"/>
    <w:rsid w:val="00AA2C77"/>
    <w:rsid w:val="00AC3FB9"/>
    <w:rsid w:val="00AC702A"/>
    <w:rsid w:val="00AD226F"/>
    <w:rsid w:val="00AD432E"/>
    <w:rsid w:val="00B13A52"/>
    <w:rsid w:val="00B24CF4"/>
    <w:rsid w:val="00B26993"/>
    <w:rsid w:val="00B35A32"/>
    <w:rsid w:val="00B4570C"/>
    <w:rsid w:val="00B5208C"/>
    <w:rsid w:val="00B74876"/>
    <w:rsid w:val="00B76565"/>
    <w:rsid w:val="00B85D75"/>
    <w:rsid w:val="00BB7C2B"/>
    <w:rsid w:val="00BC1664"/>
    <w:rsid w:val="00BC2546"/>
    <w:rsid w:val="00BC5FE2"/>
    <w:rsid w:val="00BC778E"/>
    <w:rsid w:val="00C05085"/>
    <w:rsid w:val="00C1593D"/>
    <w:rsid w:val="00C31521"/>
    <w:rsid w:val="00C56C7E"/>
    <w:rsid w:val="00C612D0"/>
    <w:rsid w:val="00C776A4"/>
    <w:rsid w:val="00CA2C6C"/>
    <w:rsid w:val="00CB5FC6"/>
    <w:rsid w:val="00CC0600"/>
    <w:rsid w:val="00CC78AC"/>
    <w:rsid w:val="00CE3861"/>
    <w:rsid w:val="00CF7953"/>
    <w:rsid w:val="00D07232"/>
    <w:rsid w:val="00D10245"/>
    <w:rsid w:val="00D21BDD"/>
    <w:rsid w:val="00D61140"/>
    <w:rsid w:val="00D638A5"/>
    <w:rsid w:val="00D65F07"/>
    <w:rsid w:val="00D92BB7"/>
    <w:rsid w:val="00DB468B"/>
    <w:rsid w:val="00DC76D2"/>
    <w:rsid w:val="00DD30ED"/>
    <w:rsid w:val="00DF3AA0"/>
    <w:rsid w:val="00E13E46"/>
    <w:rsid w:val="00E25F0F"/>
    <w:rsid w:val="00E563FE"/>
    <w:rsid w:val="00E64C21"/>
    <w:rsid w:val="00E66C93"/>
    <w:rsid w:val="00E823C7"/>
    <w:rsid w:val="00E9685E"/>
    <w:rsid w:val="00EB52FE"/>
    <w:rsid w:val="00EB59FB"/>
    <w:rsid w:val="00EC24C6"/>
    <w:rsid w:val="00ED1F24"/>
    <w:rsid w:val="00EF2933"/>
    <w:rsid w:val="00EF75F1"/>
    <w:rsid w:val="00F05146"/>
    <w:rsid w:val="00F1115D"/>
    <w:rsid w:val="00F21FD1"/>
    <w:rsid w:val="00F3513C"/>
    <w:rsid w:val="00F43354"/>
    <w:rsid w:val="00F465C5"/>
    <w:rsid w:val="00F5180D"/>
    <w:rsid w:val="00F51B21"/>
    <w:rsid w:val="00F51D87"/>
    <w:rsid w:val="00F8455C"/>
    <w:rsid w:val="00FD4FB6"/>
    <w:rsid w:val="00FE2766"/>
    <w:rsid w:val="00FF5A25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C263766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72</cp:revision>
  <cp:lastPrinted>2025-07-03T02:08:00Z</cp:lastPrinted>
  <dcterms:created xsi:type="dcterms:W3CDTF">2024-01-26T22:31:00Z</dcterms:created>
  <dcterms:modified xsi:type="dcterms:W3CDTF">2025-08-25T01:46:00Z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