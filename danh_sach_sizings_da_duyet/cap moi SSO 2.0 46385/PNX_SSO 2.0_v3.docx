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7C6680">
        <w:trPr>
          <w:trHeight w:val="987"/>
        </w:trPr>
        <w:tc>
          <w:tcPr>
            <w:tcW w:w="4396" w:type="dxa"/>
          </w:tcPr>
          <w:p w:rsidR="007C6680" w:rsidRDefault="00BC778E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TRUNG TÂM CÔNG NGHỆ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PHÒNG </w:t>
            </w:r>
            <w:r w:rsidR="00BC778E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 xml:space="preserve">CÔNG NGHỆ </w:t>
            </w:r>
            <w:r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HỆ THỐNG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line w14:anchorId="3DE76344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9pt,3.55pt" to="142.9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"/>
                  </w:pict>
                </mc:Fallback>
              </mc:AlternateConten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>
                  <w:pict>
                    <v:line w14:anchorId="2937F572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85pt,.95pt" to="303.1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"/>
                  </w:pict>
                </mc:Fallback>
              </mc:AlternateContent>
            </w:r>
          </w:p>
          <w:p w:rsidR="007C6680" w:rsidRDefault="005C4CE1" w:rsidP="009413B5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9413B5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5</w:t>
            </w:r>
          </w:p>
        </w:tc>
      </w:tr>
    </w:tbl>
    <w:p w:rsidR="007C6680" w:rsidRDefault="007C6680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7C6680" w:rsidRDefault="005C4C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:rsidR="007C6680" w:rsidRDefault="007C6680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:rsidR="007C6680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Căn cứ vào phiếu yêu cầu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 w:rsidP="00E563FE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lang w:val="en"/>
              </w:rPr>
              <w:t>PYC-</w:t>
            </w:r>
            <w:r w:rsidR="004B361A">
              <w:rPr>
                <w:rFonts w:ascii="Times New Roman" w:hAnsi="Times New Roman" w:cs="Times New Roman"/>
                <w:color w:val="000000"/>
                <w:sz w:val="24"/>
              </w:rPr>
              <w:t>4</w:t>
            </w:r>
            <w:r w:rsidR="00E563FE">
              <w:rPr>
                <w:rFonts w:ascii="Times New Roman" w:hAnsi="Times New Roman" w:cs="Times New Roman"/>
                <w:color w:val="000000"/>
                <w:sz w:val="24"/>
              </w:rPr>
              <w:t>6385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E563FE" w:rsidP="000E6676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563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SSO 2.0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57042E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042E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Mục đích sizing</w:t>
            </w:r>
            <w:r w:rsidRPr="005704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57042E" w:rsidRDefault="0057042E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7042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Cấp mới tài nguyên triển khai hệ thống “Xác thực Tập trung SSO 2.0” cho các hệ thống thuộc VTT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E563FE" w:rsidRDefault="00E563FE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Chinh3</w:t>
            </w:r>
          </w:p>
        </w:tc>
      </w:tr>
      <w:tr w:rsidR="007C6680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Default="005C4CE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7C6680" w:rsidRPr="004B361A" w:rsidRDefault="005C4CE1" w:rsidP="004B361A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P. Hệ thống – đơn vị thẩm định: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="004B36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khanhnd23</w:t>
            </w:r>
          </w:p>
        </w:tc>
      </w:tr>
    </w:tbl>
    <w:p w:rsidR="007C6680" w:rsidRDefault="007C6680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:rsidR="007C6680" w:rsidRDefault="005C4CE1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br w:type="page"/>
      </w:r>
    </w:p>
    <w:p w:rsidR="007C6680" w:rsidRDefault="005C4CE1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NHẬN XÉT LẦN 1</w:t>
      </w:r>
    </w:p>
    <w:tbl>
      <w:tblPr>
        <w:tblW w:w="1402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1"/>
        <w:gridCol w:w="4557"/>
        <w:gridCol w:w="4455"/>
        <w:gridCol w:w="4455"/>
      </w:tblGrid>
      <w:tr w:rsidR="00F43354" w:rsidTr="00F43354">
        <w:trPr>
          <w:trHeight w:val="293"/>
          <w:tblHeader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Default="00F43354">
            <w:pPr>
              <w:spacing w:after="0" w:line="240" w:lineRule="auto"/>
              <w:jc w:val="center"/>
              <w:textAlignment w:val="center"/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Đánh giá</w:t>
            </w:r>
          </w:p>
        </w:tc>
      </w:tr>
      <w:tr w:rsidR="00F43354" w:rsidTr="00F43354">
        <w:trPr>
          <w:trHeight w:val="1522"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:rsidR="00F43354" w:rsidRDefault="00F43354">
            <w:pPr>
              <w:spacing w:after="0" w:line="240" w:lineRule="auto"/>
              <w:ind w:left="360"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</w:p>
          <w:p w:rsidR="00F43354" w:rsidRDefault="00F43354" w:rsidP="00AD432E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Bổ sung sở cứ</w:t>
            </w:r>
          </w:p>
          <w:p w:rsidR="00F43354" w:rsidRPr="00AD432E" w:rsidRDefault="00F43354" w:rsidP="00AD432E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Tính toán lại số liệu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783EFF" w:rsidRDefault="008F640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Đã bổ sung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Default="00F4335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F43354" w:rsidTr="00F43354">
        <w:trPr>
          <w:trHeight w:val="2183"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 w:rsidP="002F1A77">
            <w:pPr>
              <w:pStyle w:val="ListParagraph"/>
              <w:spacing w:after="0" w:line="240" w:lineRule="auto"/>
              <w:ind w:rightChars="78" w:right="156"/>
              <w:jc w:val="both"/>
            </w:pPr>
            <w:r>
              <w:t>Mục: thông tin hệ thống</w:t>
            </w:r>
          </w:p>
          <w:p w:rsidR="00F43354" w:rsidRDefault="00F43354" w:rsidP="00B765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>
              <w:t>Bổ sung mục đích sizing</w:t>
            </w:r>
          </w:p>
          <w:p w:rsidR="00F43354" w:rsidRDefault="00F43354" w:rsidP="00B7656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>
              <w:t>Làm rõ thông tin cấp mới hay nâng cấp hệ thống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783EFF" w:rsidRDefault="008F6406" w:rsidP="006C0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Đã bổ sung mục I.1</w:t>
            </w:r>
            <w:r w:rsidR="006C0640">
              <w:rPr>
                <w:rFonts w:cs="Times New Roman"/>
                <w:color w:val="000000"/>
                <w:szCs w:val="24"/>
              </w:rPr>
              <w:t>, xác định mục đích sizing là cấp tài nguyên triển khai hệ thống mới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Default="00926BD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Đã cập nhật</w:t>
            </w:r>
          </w:p>
        </w:tc>
      </w:tr>
      <w:tr w:rsidR="00F43354" w:rsidTr="00F43354">
        <w:trPr>
          <w:trHeight w:val="2183"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F43354" w:rsidP="002F1A77">
            <w:pPr>
              <w:pStyle w:val="ListParagraph"/>
              <w:spacing w:after="0" w:line="240" w:lineRule="auto"/>
              <w:ind w:rightChars="78" w:right="156"/>
              <w:jc w:val="both"/>
            </w:pPr>
            <w:r>
              <w:t>Mục: thông tin cần bổ sung</w:t>
            </w:r>
          </w:p>
          <w:p w:rsidR="00F43354" w:rsidRDefault="00F43354" w:rsidP="007C231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>
              <w:t>Thông tin kết nối đến các hệ thống khác</w:t>
            </w:r>
          </w:p>
          <w:p w:rsidR="00F43354" w:rsidRDefault="00F43354" w:rsidP="007C231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bCs/>
                <w:color w:val="000000"/>
                <w:szCs w:val="24"/>
                <w:lang w:val="en"/>
              </w:rPr>
            </w:pPr>
            <w:r>
              <w:rPr>
                <w:rFonts w:cs="Times New Roman"/>
                <w:bCs/>
                <w:color w:val="000000"/>
                <w:szCs w:val="24"/>
                <w:lang w:val="en"/>
              </w:rPr>
              <w:t>Tính thông lượng FW,LB</w:t>
            </w:r>
          </w:p>
          <w:p w:rsidR="00F43354" w:rsidRPr="007C2312" w:rsidRDefault="00F43354" w:rsidP="007C231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>
              <w:rPr>
                <w:rFonts w:cs="Times New Roman"/>
                <w:bCs/>
                <w:color w:val="000000"/>
                <w:szCs w:val="24"/>
                <w:lang w:val="en"/>
              </w:rPr>
              <w:t>Sở cứ sử dụng ssd</w:t>
            </w:r>
          </w:p>
          <w:p w:rsidR="00F43354" w:rsidRPr="00BC5FE2" w:rsidRDefault="00F43354" w:rsidP="007C2312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rPr>
                <w:rFonts w:cs="Times New Roman"/>
                <w:bCs/>
                <w:color w:val="000000"/>
                <w:szCs w:val="24"/>
                <w:lang w:val="vi-VN"/>
              </w:rPr>
            </w:pPr>
            <w:r>
              <w:rPr>
                <w:rFonts w:cs="Times New Roman"/>
                <w:bCs/>
                <w:color w:val="000000"/>
                <w:szCs w:val="24"/>
              </w:rPr>
              <w:t>Lập bảng giá trị sau khi tính toán số liệu</w:t>
            </w:r>
          </w:p>
          <w:p w:rsidR="00F43354" w:rsidRPr="00920E0B" w:rsidRDefault="00F43354" w:rsidP="007C2312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>
              <w:rPr>
                <w:rFonts w:cs="Times New Roman"/>
                <w:bCs/>
                <w:color w:val="000000"/>
                <w:szCs w:val="24"/>
              </w:rPr>
              <w:t>Tổng hợp để xuất ở cuối bổ sung rõ thông tin số lượng, ảo hóa hay vật lý, cấu hình server cấp mới, nâng cấp, FW LB …</w:t>
            </w:r>
          </w:p>
          <w:p w:rsidR="00F43354" w:rsidRDefault="00F43354" w:rsidP="00920E0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ind w:rightChars="78" w:right="156"/>
              <w:jc w:val="both"/>
            </w:pPr>
            <w:r w:rsidRPr="00920E0B">
              <w:t>Có p/án đề xuất việc cấp phát mới/nâng cấp cụ thể ntn, nếu scale hạ tầng hiện tại thì phải có thông tin chi tiết cần thực hiện với mỗi máy chủ, FW, LB....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Default="008F6406" w:rsidP="006C0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Chỉ có các hệ thống khác kết nối đến SSO để xác thực tập trung như đã mô tả trong mục I.2.4</w:t>
            </w:r>
          </w:p>
          <w:p w:rsidR="008F6406" w:rsidRDefault="008F6406" w:rsidP="006C0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Đã bổ sung định cỡ FW, LB trong mục</w:t>
            </w:r>
            <w:r w:rsidR="00A93FCC">
              <w:rPr>
                <w:rFonts w:cs="Times New Roman"/>
                <w:color w:val="000000"/>
                <w:szCs w:val="24"/>
              </w:rPr>
              <w:t xml:space="preserve"> III.2.3</w:t>
            </w:r>
          </w:p>
          <w:p w:rsidR="00A93FCC" w:rsidRDefault="00A93FCC" w:rsidP="006C0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Không sử</w:t>
            </w:r>
            <w:r w:rsidR="007052A6">
              <w:rPr>
                <w:rFonts w:cs="Times New Roman"/>
                <w:color w:val="000000"/>
                <w:szCs w:val="24"/>
              </w:rPr>
              <w:t xml:space="preserve"> dụng</w:t>
            </w:r>
            <w:r>
              <w:rPr>
                <w:rFonts w:cs="Times New Roman"/>
                <w:color w:val="000000"/>
                <w:szCs w:val="24"/>
              </w:rPr>
              <w:t xml:space="preserve"> SSD</w:t>
            </w:r>
          </w:p>
          <w:p w:rsidR="00A93FCC" w:rsidRPr="006C0640" w:rsidRDefault="00A93FCC" w:rsidP="006C0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Đã bổ sung tổng hợp số liệu đề xuất cấp phát tài nguyên tại mục III.3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Default="0077091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Bổ sung thông tin kết nối đến các hệ thống khác</w:t>
            </w:r>
          </w:p>
          <w:p w:rsidR="005E7A1E" w:rsidRDefault="005E7A1E" w:rsidP="005E7A1E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  <w:p w:rsidR="00257646" w:rsidRDefault="00257646" w:rsidP="00B573FF">
            <w:pPr>
              <w:pStyle w:val="ListParagraph"/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 w:rsidRPr="00257646">
              <w:rPr>
                <w:rFonts w:cs="Times New Roman"/>
                <w:color w:val="000000"/>
                <w:szCs w:val="24"/>
                <w:highlight w:val="yellow"/>
              </w:rPr>
              <w:t>=&gt; Không có kết  nối đến hệ thống khác, chỉ có các hệ thống khác kết nối đến SSO như đã mô tả trong mục I.2.4</w:t>
            </w:r>
            <w:r w:rsidR="007B2A4B">
              <w:rPr>
                <w:rFonts w:cs="Times New Roman"/>
                <w:color w:val="000000"/>
                <w:szCs w:val="24"/>
              </w:rPr>
              <w:t xml:space="preserve"> </w:t>
            </w:r>
          </w:p>
        </w:tc>
      </w:tr>
      <w:tr w:rsidR="00F43354" w:rsidRPr="00257646" w:rsidTr="00F43354">
        <w:trPr>
          <w:trHeight w:val="1312"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257646" w:rsidRDefault="00F4335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257646" w:rsidRDefault="00F43354" w:rsidP="00B35A32">
            <w:pPr>
              <w:pStyle w:val="ListParagraph"/>
              <w:tabs>
                <w:tab w:val="left" w:pos="420"/>
              </w:tabs>
              <w:spacing w:after="0" w:line="240" w:lineRule="auto"/>
              <w:ind w:left="420"/>
              <w:jc w:val="both"/>
              <w:rPr>
                <w:rFonts w:cs="Times New Roman"/>
                <w:bCs/>
                <w:color w:val="000000"/>
                <w:szCs w:val="24"/>
              </w:rPr>
            </w:pPr>
            <w:r w:rsidRPr="00257646">
              <w:rPr>
                <w:rFonts w:cs="Times New Roman"/>
                <w:bCs/>
                <w:color w:val="000000"/>
                <w:szCs w:val="24"/>
              </w:rPr>
              <w:t>Mục: thông tin đầu vào</w:t>
            </w:r>
          </w:p>
          <w:p w:rsidR="00F43354" w:rsidRPr="00257646" w:rsidRDefault="00F43354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hanging="220"/>
              <w:jc w:val="both"/>
              <w:rPr>
                <w:rFonts w:cs="Times New Roman"/>
                <w:bCs/>
                <w:color w:val="000000"/>
                <w:szCs w:val="24"/>
              </w:rPr>
            </w:pPr>
            <w:r w:rsidRPr="00257646">
              <w:rPr>
                <w:rFonts w:cs="Times New Roman"/>
                <w:bCs/>
                <w:color w:val="000000"/>
                <w:szCs w:val="24"/>
              </w:rPr>
              <w:t>Bổ sung sở cứ cho các số liệu của thông tin đầu vào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257646" w:rsidRDefault="006C0640" w:rsidP="00217843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 w:rsidRPr="00257646">
              <w:rPr>
                <w:rFonts w:cs="Times New Roman"/>
                <w:color w:val="000000"/>
                <w:szCs w:val="24"/>
              </w:rPr>
              <w:t xml:space="preserve">Hệ thống triển khai mới, dữ liệu đầu vào </w:t>
            </w:r>
            <w:r w:rsidR="00217843" w:rsidRPr="00257646">
              <w:rPr>
                <w:rFonts w:cs="Times New Roman"/>
                <w:color w:val="000000"/>
                <w:szCs w:val="24"/>
              </w:rPr>
              <w:t>định cỡ theo hệ thống SSO cũ đã bàn giao VHKT</w:t>
            </w:r>
            <w:r w:rsidRPr="00257646">
              <w:rPr>
                <w:rFonts w:cs="Times New Roman"/>
                <w:color w:val="000000"/>
                <w:szCs w:val="24"/>
              </w:rPr>
              <w:t xml:space="preserve"> 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Pr="00257646" w:rsidRDefault="004809C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 w:rsidRPr="00257646">
              <w:rPr>
                <w:rFonts w:cs="Times New Roman"/>
                <w:color w:val="000000"/>
                <w:szCs w:val="24"/>
              </w:rPr>
              <w:t>Cần bổ sung sở cứ cho các số liệu</w:t>
            </w:r>
            <w:r w:rsidR="00291B47" w:rsidRPr="00257646">
              <w:rPr>
                <w:rFonts w:cs="Times New Roman"/>
                <w:color w:val="000000"/>
                <w:szCs w:val="24"/>
              </w:rPr>
              <w:t xml:space="preserve"> từ hệ thống tham chiếu.</w:t>
            </w:r>
          </w:p>
          <w:p w:rsidR="00257646" w:rsidRPr="00257646" w:rsidRDefault="00257646" w:rsidP="0025764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257646" w:rsidRPr="00257646" w:rsidRDefault="00257646" w:rsidP="00644DA6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573FF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=&gt; </w:t>
            </w:r>
            <w:r w:rsidR="00B573FF" w:rsidRPr="00B573FF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Đã bổ sung sở cứ lấy từ database hệ thống </w:t>
            </w:r>
            <w:r w:rsidR="00B573FF" w:rsidRPr="00460526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VSA</w:t>
            </w:r>
            <w:r w:rsidR="00460526" w:rsidRPr="00460526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ở mục  II.1</w:t>
            </w:r>
          </w:p>
        </w:tc>
      </w:tr>
      <w:tr w:rsidR="00F43354" w:rsidRPr="00257646" w:rsidTr="00F43354">
        <w:trPr>
          <w:trHeight w:val="1312"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257646" w:rsidRDefault="00F4335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257646" w:rsidRDefault="00F43354" w:rsidP="00C612D0">
            <w:pPr>
              <w:pStyle w:val="ListParagraph"/>
              <w:tabs>
                <w:tab w:val="left" w:pos="420"/>
              </w:tabs>
              <w:spacing w:after="0" w:line="240" w:lineRule="auto"/>
              <w:ind w:left="360"/>
              <w:jc w:val="both"/>
              <w:rPr>
                <w:rFonts w:cs="Times New Roman"/>
                <w:bCs/>
                <w:color w:val="000000"/>
                <w:szCs w:val="24"/>
              </w:rPr>
            </w:pPr>
            <w:r w:rsidRPr="00257646">
              <w:rPr>
                <w:rFonts w:cs="Times New Roman"/>
                <w:bCs/>
                <w:color w:val="000000"/>
                <w:szCs w:val="24"/>
              </w:rPr>
              <w:t>Mục: định cỡ hệ thống</w:t>
            </w:r>
          </w:p>
          <w:p w:rsidR="00F43354" w:rsidRPr="00257646" w:rsidRDefault="00F43354" w:rsidP="008F647D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 w:rsidRPr="00257646">
              <w:rPr>
                <w:rFonts w:cs="Times New Roman"/>
                <w:bCs/>
                <w:color w:val="000000"/>
                <w:szCs w:val="24"/>
              </w:rPr>
              <w:t>KPI dung lượng: 80%, cint 75%, ram 90% sizing đang là 70%, 50%, 60%</w:t>
            </w:r>
          </w:p>
          <w:p w:rsidR="00F43354" w:rsidRPr="00257646" w:rsidRDefault="00F43354" w:rsidP="008F647D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 w:rsidRPr="00257646">
              <w:rPr>
                <w:rFonts w:cs="Times New Roman"/>
                <w:bCs/>
                <w:color w:val="000000"/>
                <w:szCs w:val="24"/>
              </w:rPr>
              <w:t>Bổ sung sở cứ cho số liệu: cấu hình, ảnh chụp tải hệ thống cần thể hiện thông tin IP của hệ thống tham chiếu.</w:t>
            </w:r>
          </w:p>
          <w:p w:rsidR="00F43354" w:rsidRPr="00257646" w:rsidRDefault="00F43354" w:rsidP="006912BB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 w:rsidRPr="00257646">
              <w:rPr>
                <w:rFonts w:cs="Times New Roman"/>
                <w:bCs/>
                <w:color w:val="000000"/>
                <w:szCs w:val="24"/>
              </w:rPr>
              <w:t>Bổ sung sở cứ cho số liệu: lưu trữ 100GB, log 1 ngày 10GB, lưu 12 tháng</w:t>
            </w:r>
          </w:p>
          <w:p w:rsidR="00F43354" w:rsidRPr="00257646" w:rsidRDefault="00F43354" w:rsidP="006912BB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 w:rsidRPr="00257646">
              <w:rPr>
                <w:rFonts w:cs="Times New Roman"/>
                <w:bCs/>
                <w:color w:val="000000"/>
                <w:szCs w:val="24"/>
              </w:rPr>
              <w:t>Sau khi tính toán được ram, vcpu, dung lượng cần lập bảng giá trị.</w:t>
            </w:r>
          </w:p>
          <w:p w:rsidR="00F43354" w:rsidRPr="00257646" w:rsidRDefault="00F43354" w:rsidP="006912BB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 w:rsidRPr="00257646">
              <w:rPr>
                <w:rFonts w:cs="Times New Roman"/>
                <w:bCs/>
                <w:color w:val="000000"/>
                <w:szCs w:val="24"/>
              </w:rPr>
              <w:t>Bổ sung sở cứ dự phòng N+4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257646" w:rsidRDefault="006C0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 w:rsidRPr="00257646">
              <w:rPr>
                <w:rFonts w:cs="Times New Roman"/>
                <w:color w:val="000000"/>
                <w:szCs w:val="24"/>
              </w:rPr>
              <w:t>Đã bổ sung tại mục III.2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174CA" w:rsidRDefault="00905BA7" w:rsidP="00E174C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 w:rsidRPr="00257646">
              <w:rPr>
                <w:rFonts w:cs="Times New Roman"/>
                <w:color w:val="000000"/>
                <w:szCs w:val="24"/>
              </w:rPr>
              <w:t>Ả</w:t>
            </w:r>
            <w:r w:rsidR="007D5404" w:rsidRPr="00257646">
              <w:rPr>
                <w:rFonts w:cs="Times New Roman"/>
                <w:color w:val="000000"/>
                <w:szCs w:val="24"/>
              </w:rPr>
              <w:t>nh tải cần thể hiện rõ thông tin ip/tên của máy chủ tham chiếu</w:t>
            </w:r>
            <w:r w:rsidRPr="00257646">
              <w:rPr>
                <w:rFonts w:cs="Times New Roman"/>
                <w:color w:val="000000"/>
                <w:szCs w:val="24"/>
              </w:rPr>
              <w:t>, bổ sung thêm ảnh cấu hình máy tham chiếu.</w:t>
            </w:r>
          </w:p>
          <w:p w:rsidR="00E174CA" w:rsidRPr="00E174CA" w:rsidRDefault="00E174CA" w:rsidP="00E174C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74CA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=&gt; Đã bổ sung ảnh thể hiện rõ IP server máy chủ tham chiếu</w:t>
            </w:r>
          </w:p>
          <w:p w:rsidR="007D5404" w:rsidRDefault="007D5404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 w:rsidRPr="00257646">
              <w:rPr>
                <w:rFonts w:cs="Times New Roman"/>
                <w:color w:val="000000"/>
                <w:szCs w:val="24"/>
              </w:rPr>
              <w:t>Bổ sung những mục nào, sửa mục nào cần phản hồi tương ứng để dễ đối soát</w:t>
            </w:r>
          </w:p>
          <w:p w:rsidR="00E174CA" w:rsidRPr="00E174CA" w:rsidRDefault="00E174CA" w:rsidP="00E174CA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174CA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=&gt; Sửa các mục III.2.1, III.2.2, bổ sung ảnh tham chiếu đã thể hiện rõ IP máy chủ tham chiếu</w:t>
            </w:r>
            <w:r w:rsidR="00CB6893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và ghi rõ chú thích</w:t>
            </w:r>
          </w:p>
          <w:p w:rsidR="007D5404" w:rsidRDefault="006571A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 w:rsidRPr="00257646">
              <w:rPr>
                <w:rFonts w:cs="Times New Roman"/>
                <w:color w:val="000000"/>
                <w:szCs w:val="24"/>
              </w:rPr>
              <w:t>Giải thích các số liệu tính toán định cỡ trong mục ghi chú</w:t>
            </w:r>
          </w:p>
          <w:p w:rsidR="00CB6893" w:rsidRPr="00CB6893" w:rsidRDefault="00CB6893" w:rsidP="00CB6893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B6893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=&gt; Đã bổ sung theo yêu cầu</w:t>
            </w:r>
          </w:p>
          <w:p w:rsidR="00257646" w:rsidRPr="00CB6893" w:rsidRDefault="00B035EE" w:rsidP="0025764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 w:rsidRPr="00257646">
              <w:rPr>
                <w:rFonts w:cs="Times New Roman"/>
                <w:color w:val="000000"/>
                <w:szCs w:val="24"/>
              </w:rPr>
              <w:t>Bổ sung lại sở cứ cho các số liệu</w:t>
            </w:r>
          </w:p>
          <w:p w:rsidR="00257646" w:rsidRPr="00257646" w:rsidRDefault="00257646" w:rsidP="00793D67">
            <w:p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 w:rsidRPr="00793D67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=&gt; </w:t>
            </w:r>
            <w:r w:rsidR="00793D67" w:rsidRPr="00793D67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Đã bổ sung ảnh sở cứ thể hiện rõ IP máy chủ tham chiếu</w:t>
            </w:r>
          </w:p>
        </w:tc>
      </w:tr>
      <w:tr w:rsidR="00F43354" w:rsidRPr="00257646" w:rsidTr="00F43354">
        <w:trPr>
          <w:trHeight w:val="1312"/>
        </w:trPr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257646" w:rsidRDefault="00F43354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  <w:lang w:val="en"/>
              </w:rPr>
            </w:pPr>
          </w:p>
        </w:tc>
        <w:tc>
          <w:tcPr>
            <w:tcW w:w="4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257646" w:rsidRDefault="00F43354" w:rsidP="00FF5A25">
            <w:pPr>
              <w:pStyle w:val="ListParagraph"/>
              <w:tabs>
                <w:tab w:val="left" w:pos="420"/>
              </w:tabs>
              <w:spacing w:after="0" w:line="240" w:lineRule="auto"/>
              <w:ind w:left="360"/>
              <w:jc w:val="both"/>
              <w:rPr>
                <w:rFonts w:cs="Times New Roman"/>
                <w:bCs/>
                <w:color w:val="000000"/>
                <w:szCs w:val="24"/>
              </w:rPr>
            </w:pPr>
            <w:r w:rsidRPr="00257646">
              <w:rPr>
                <w:rFonts w:cs="Times New Roman"/>
                <w:bCs/>
                <w:color w:val="000000"/>
                <w:szCs w:val="24"/>
              </w:rPr>
              <w:t>Mục: định cỡ máy chủ DATABASE</w:t>
            </w:r>
          </w:p>
          <w:p w:rsidR="00F43354" w:rsidRPr="00257646" w:rsidRDefault="00F43354" w:rsidP="00C31521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 w:rsidRPr="00257646">
              <w:rPr>
                <w:rFonts w:cs="Times New Roman"/>
                <w:bCs/>
                <w:color w:val="000000"/>
                <w:szCs w:val="24"/>
              </w:rPr>
              <w:t>Bổ sung sở cứ cho số liệu dùng để tính toán định cỡ máy chủ database</w:t>
            </w:r>
          </w:p>
          <w:p w:rsidR="00F43354" w:rsidRPr="00257646" w:rsidRDefault="00F43354" w:rsidP="00C31521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 w:rsidRPr="00257646">
              <w:rPr>
                <w:rFonts w:cs="Times New Roman"/>
                <w:bCs/>
                <w:color w:val="000000"/>
                <w:szCs w:val="24"/>
              </w:rPr>
              <w:t>Lập bảng giá trị sau khi tính toán</w:t>
            </w:r>
          </w:p>
          <w:p w:rsidR="00F43354" w:rsidRPr="00257646" w:rsidRDefault="00F43354" w:rsidP="00C31521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 w:rsidRPr="00257646">
              <w:rPr>
                <w:rFonts w:cs="Times New Roman"/>
                <w:bCs/>
                <w:color w:val="000000"/>
                <w:szCs w:val="24"/>
              </w:rPr>
              <w:t>Bổ sung sở cứ log 4gb/ngày</w:t>
            </w:r>
          </w:p>
          <w:p w:rsidR="00F43354" w:rsidRPr="00257646" w:rsidRDefault="00F43354" w:rsidP="00C31521">
            <w:pPr>
              <w:pStyle w:val="ListParagraph"/>
              <w:numPr>
                <w:ilvl w:val="0"/>
                <w:numId w:val="17"/>
              </w:numPr>
              <w:tabs>
                <w:tab w:val="left" w:pos="420"/>
              </w:tabs>
              <w:spacing w:after="0" w:line="240" w:lineRule="auto"/>
              <w:jc w:val="both"/>
              <w:rPr>
                <w:rFonts w:cs="Times New Roman"/>
                <w:bCs/>
                <w:color w:val="000000"/>
                <w:szCs w:val="24"/>
              </w:rPr>
            </w:pPr>
            <w:r w:rsidRPr="00257646">
              <w:rPr>
                <w:rFonts w:cs="Times New Roman"/>
                <w:bCs/>
                <w:color w:val="000000"/>
                <w:szCs w:val="24"/>
              </w:rPr>
              <w:t>Bổ sung sở cứ backup 3 năm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F43354" w:rsidRPr="00257646" w:rsidRDefault="006C0640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 w:rsidRPr="00257646">
              <w:rPr>
                <w:rFonts w:cs="Times New Roman"/>
                <w:color w:val="000000"/>
                <w:szCs w:val="24"/>
              </w:rPr>
              <w:t>Đã bổ sung tại mục III.2.2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F43354" w:rsidRDefault="00B035E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 w:rsidRPr="00257646">
              <w:rPr>
                <w:rFonts w:cs="Times New Roman"/>
                <w:color w:val="000000"/>
                <w:szCs w:val="24"/>
              </w:rPr>
              <w:t>Bổ sung lại sở cứ cho các số liệu</w:t>
            </w:r>
          </w:p>
          <w:p w:rsidR="00EB787F" w:rsidRPr="00EB787F" w:rsidRDefault="00EB787F" w:rsidP="00EB787F">
            <w:p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 w:rsidRPr="00793D67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=&gt;  Đã bổ sung ảnh sở cứ thể hiện rõ IP máy chủ tham chiếu</w:t>
            </w:r>
          </w:p>
          <w:p w:rsidR="00B035EE" w:rsidRDefault="00B035EE" w:rsidP="00B035EE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 w:rsidRPr="00257646">
              <w:rPr>
                <w:rFonts w:cs="Times New Roman"/>
                <w:color w:val="000000"/>
                <w:szCs w:val="24"/>
              </w:rPr>
              <w:t>Giải thích các số liệu tính toán định cỡ trong mục ghi chú</w:t>
            </w:r>
          </w:p>
          <w:p w:rsidR="00EB787F" w:rsidRPr="00EB787F" w:rsidRDefault="00EB787F" w:rsidP="00EB787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B6893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=&gt; Đã bổ sung theo yêu cầu</w:t>
            </w:r>
          </w:p>
          <w:p w:rsidR="00257646" w:rsidRDefault="00C53DE7" w:rsidP="00257646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 w:rsidRPr="00257646">
              <w:rPr>
                <w:rFonts w:cs="Times New Roman"/>
                <w:color w:val="000000"/>
                <w:szCs w:val="24"/>
              </w:rPr>
              <w:t>Ảnh tải cần thể hiện rõ thông tin ip/tên của máy chủ tham chiếu, bổ sung thêm ảnh cấu hình máy tham chiếu</w:t>
            </w:r>
          </w:p>
          <w:p w:rsidR="00EB787F" w:rsidRPr="00EB787F" w:rsidRDefault="00EB787F" w:rsidP="00EB787F">
            <w:p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 w:rsidRPr="00793D67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lastRenderedPageBreak/>
              <w:t>=&gt;  Đã bổ sung ảnh sở cứ thể hiện rõ IP máy chủ tham chiếu</w:t>
            </w:r>
          </w:p>
        </w:tc>
      </w:tr>
    </w:tbl>
    <w:p w:rsidR="00E25F0F" w:rsidRPr="00257646" w:rsidRDefault="00E25F0F" w:rsidP="00E25F0F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</w:p>
    <w:p w:rsidR="007C6680" w:rsidRPr="00257646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A43" w:rsidRPr="00257646" w:rsidRDefault="00C96A4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A43" w:rsidRPr="00257646" w:rsidRDefault="00C96A4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A43" w:rsidRPr="00257646" w:rsidRDefault="00C96A4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A43" w:rsidRPr="00257646" w:rsidRDefault="00C96A4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A43" w:rsidRPr="00257646" w:rsidRDefault="00C96A4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A43" w:rsidRPr="00257646" w:rsidRDefault="00C96A4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A43" w:rsidRPr="00257646" w:rsidRDefault="00C96A43" w:rsidP="00C96A43">
      <w:pPr>
        <w:pStyle w:val="ListParagraph"/>
        <w:tabs>
          <w:tab w:val="left" w:pos="284"/>
        </w:tabs>
        <w:spacing w:after="0" w:line="240" w:lineRule="auto"/>
        <w:jc w:val="both"/>
        <w:rPr>
          <w:rFonts w:cs="Times New Roman"/>
          <w:b/>
          <w:bCs/>
          <w:szCs w:val="24"/>
        </w:rPr>
      </w:pPr>
      <w:r w:rsidRPr="00257646">
        <w:rPr>
          <w:rFonts w:cs="Times New Roman"/>
          <w:b/>
          <w:bCs/>
          <w:szCs w:val="24"/>
        </w:rPr>
        <w:t>NHẬN XÉT LẦN 2</w:t>
      </w:r>
    </w:p>
    <w:tbl>
      <w:tblPr>
        <w:tblW w:w="1402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"/>
        <w:gridCol w:w="4412"/>
        <w:gridCol w:w="4455"/>
        <w:gridCol w:w="4455"/>
      </w:tblGrid>
      <w:tr w:rsidR="00C96A43" w:rsidRPr="00257646" w:rsidTr="00884E71">
        <w:trPr>
          <w:trHeight w:val="293"/>
          <w:tblHeader/>
        </w:trPr>
        <w:tc>
          <w:tcPr>
            <w:tcW w:w="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A43" w:rsidRPr="00257646" w:rsidRDefault="00C96A43" w:rsidP="00372809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57646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44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A43" w:rsidRPr="00257646" w:rsidRDefault="00C96A43" w:rsidP="00372809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"/>
              </w:rPr>
            </w:pPr>
            <w:r w:rsidRPr="00257646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57646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A43" w:rsidRPr="00257646" w:rsidRDefault="00C96A43" w:rsidP="00372809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257646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96A43" w:rsidRPr="00257646" w:rsidRDefault="00C96A43" w:rsidP="00372809">
            <w:pPr>
              <w:spacing w:after="0" w:line="240" w:lineRule="auto"/>
              <w:jc w:val="center"/>
              <w:textAlignment w:val="center"/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</w:pPr>
            <w:r w:rsidRPr="00257646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Đánh giá</w:t>
            </w:r>
          </w:p>
        </w:tc>
      </w:tr>
      <w:tr w:rsidR="00C96A43" w:rsidRPr="00257646" w:rsidTr="00884E71">
        <w:trPr>
          <w:trHeight w:val="1522"/>
        </w:trPr>
        <w:tc>
          <w:tcPr>
            <w:tcW w:w="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A43" w:rsidRPr="00257646" w:rsidRDefault="00C96A43" w:rsidP="0037280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44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A43" w:rsidRPr="00257646" w:rsidRDefault="00D4610F" w:rsidP="00884E71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57646">
              <w:rPr>
                <w:rFonts w:ascii="Times New Roman" w:hAnsi="Times New Roman" w:cs="Times New Roman"/>
                <w:bCs/>
                <w:sz w:val="24"/>
                <w:szCs w:val="24"/>
              </w:rPr>
              <w:t>Bố sung hoàn thiện nhận xét lần 1 còn thiếu</w:t>
            </w:r>
            <w:r w:rsidR="00884E71" w:rsidRPr="0025764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C96A43" w:rsidRPr="00257646" w:rsidRDefault="008724ED" w:rsidP="0037280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Đã bổ sung (bôi vàng ở trên)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96A43" w:rsidRPr="00257646" w:rsidRDefault="00C96A43" w:rsidP="0037280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152057" w:rsidRPr="00257646" w:rsidTr="00884E71">
        <w:trPr>
          <w:trHeight w:val="1522"/>
        </w:trPr>
        <w:tc>
          <w:tcPr>
            <w:tcW w:w="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52057" w:rsidRPr="00257646" w:rsidRDefault="00152057" w:rsidP="0037280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44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52057" w:rsidRPr="00257646" w:rsidRDefault="00152057" w:rsidP="00372809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57646">
              <w:rPr>
                <w:rFonts w:ascii="Times New Roman" w:hAnsi="Times New Roman" w:cs="Times New Roman"/>
                <w:bCs/>
                <w:sz w:val="24"/>
                <w:szCs w:val="24"/>
              </w:rPr>
              <w:t>Sau khi tính toán định cỡ máy chủ cần lập bảng giá trị, lưu ý N+1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52057" w:rsidRPr="00257646" w:rsidRDefault="00E16E21" w:rsidP="0037280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Có bảng đề xuất thiết bị tương ứng ở mỗi mục, ở cuối tài liệu đã có bảng tổng hợp yêu cầu cấp phát thiết bị bao gồm cả Active và DR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52057" w:rsidRPr="00257646" w:rsidRDefault="00152057" w:rsidP="0037280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152057" w:rsidRPr="00257646" w:rsidTr="00884E71">
        <w:trPr>
          <w:trHeight w:val="1522"/>
        </w:trPr>
        <w:tc>
          <w:tcPr>
            <w:tcW w:w="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52057" w:rsidRPr="00257646" w:rsidRDefault="00152057" w:rsidP="0037280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44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52057" w:rsidRPr="00257646" w:rsidRDefault="00152057" w:rsidP="00372809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57646">
              <w:rPr>
                <w:rFonts w:ascii="Times New Roman" w:hAnsi="Times New Roman" w:cs="Times New Roman"/>
                <w:bCs/>
                <w:sz w:val="24"/>
                <w:szCs w:val="24"/>
              </w:rPr>
              <w:t>MariaDB thì Master cấu hình để 4vcpu 8gb ram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152057" w:rsidRDefault="00E44BA8" w:rsidP="0037280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 xml:space="preserve">Thay đổi </w:t>
            </w:r>
            <w:r w:rsidR="00E16E21">
              <w:rPr>
                <w:rFonts w:cs="Times New Roman"/>
                <w:color w:val="000000"/>
                <w:szCs w:val="24"/>
              </w:rPr>
              <w:t>MariaDB triển khai theo mô hình Galera Cluster</w:t>
            </w:r>
            <w:r>
              <w:rPr>
                <w:rFonts w:cs="Times New Roman"/>
                <w:color w:val="000000"/>
                <w:szCs w:val="24"/>
              </w:rPr>
              <w:t>, không có Master</w:t>
            </w:r>
            <w:bookmarkStart w:id="0" w:name="_GoBack"/>
            <w:bookmarkEnd w:id="0"/>
          </w:p>
          <w:p w:rsidR="00E16E21" w:rsidRPr="00257646" w:rsidRDefault="00E16E21" w:rsidP="0037280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Mức cấu hình 4vCPU – 8GB RAM cho mỗi server sẽ không thể đáp ứng được nhu cầu ứng dụng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52057" w:rsidRPr="00257646" w:rsidRDefault="00152057" w:rsidP="0037280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  <w:tr w:rsidR="00884E71" w:rsidRPr="00257646" w:rsidTr="00884E71">
        <w:trPr>
          <w:trHeight w:val="1522"/>
        </w:trPr>
        <w:tc>
          <w:tcPr>
            <w:tcW w:w="7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4E71" w:rsidRPr="00257646" w:rsidRDefault="00884E71" w:rsidP="00372809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center"/>
              <w:textAlignment w:val="center"/>
              <w:rPr>
                <w:rFonts w:cs="Times New Roman"/>
                <w:color w:val="000000"/>
                <w:szCs w:val="24"/>
              </w:rPr>
            </w:pPr>
          </w:p>
        </w:tc>
        <w:tc>
          <w:tcPr>
            <w:tcW w:w="44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4E71" w:rsidRPr="00257646" w:rsidRDefault="00884E71" w:rsidP="00372809">
            <w:pPr>
              <w:numPr>
                <w:ilvl w:val="0"/>
                <w:numId w:val="18"/>
              </w:numPr>
              <w:spacing w:after="0" w:line="240" w:lineRule="auto"/>
              <w:ind w:rightChars="78" w:right="156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57646">
              <w:rPr>
                <w:rFonts w:ascii="Times New Roman" w:hAnsi="Times New Roman" w:cs="Times New Roman"/>
                <w:bCs/>
                <w:sz w:val="24"/>
                <w:szCs w:val="24"/>
              </w:rPr>
              <w:t>Bổ sung 1 bảng tổng hợp duy nhất ở cuối cùng để tổng hợp tất cả các tài nguyên xin cấp.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884E71" w:rsidRPr="00257646" w:rsidRDefault="00E16E21" w:rsidP="0037280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  <w:r>
              <w:rPr>
                <w:rFonts w:cs="Times New Roman"/>
                <w:color w:val="000000"/>
                <w:szCs w:val="24"/>
              </w:rPr>
              <w:t>Đã bổ sung</w:t>
            </w:r>
          </w:p>
        </w:tc>
        <w:tc>
          <w:tcPr>
            <w:tcW w:w="4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84E71" w:rsidRPr="00257646" w:rsidRDefault="00884E71" w:rsidP="00372809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cs="Times New Roman"/>
                <w:color w:val="000000"/>
                <w:szCs w:val="24"/>
              </w:rPr>
            </w:pPr>
          </w:p>
        </w:tc>
      </w:tr>
    </w:tbl>
    <w:p w:rsidR="00C96A43" w:rsidRDefault="00C96A4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A43" w:rsidRDefault="00C96A43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C6680" w:rsidRDefault="005C4CE1">
      <w:pPr>
        <w:numPr>
          <w:ilvl w:val="0"/>
          <w:numId w:val="14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:rsidR="007C6680" w:rsidRDefault="005C4CE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lang w:val="en"/>
        </w:rPr>
        <w:t>êu cầu</w:t>
      </w:r>
      <w:r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>
        <w:rPr>
          <w:rFonts w:ascii="Times New Roman" w:hAnsi="Times New Roman" w:cs="Times New Roman"/>
          <w:sz w:val="24"/>
          <w:szCs w:val="24"/>
          <w:lang w:val="en"/>
        </w:rPr>
        <w:t>Nếu q</w:t>
      </w:r>
      <w:r>
        <w:rPr>
          <w:rFonts w:ascii="Times New Roman" w:hAnsi="Times New Roman" w:cs="Times New Roman"/>
          <w:sz w:val="24"/>
          <w:szCs w:val="24"/>
        </w:rPr>
        <w:t>uá thời gian này đơn vị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>
        <w:rPr>
          <w:rFonts w:ascii="Times New Roman" w:hAnsi="Times New Roman" w:cs="Times New Roman"/>
          <w:sz w:val="24"/>
          <w:szCs w:val="24"/>
        </w:rPr>
        <w:t xml:space="preserve">lại </w:t>
      </w:r>
      <w:r>
        <w:rPr>
          <w:rFonts w:ascii="Times New Roman" w:hAnsi="Times New Roman" w:cs="Times New Roman"/>
          <w:sz w:val="24"/>
          <w:szCs w:val="24"/>
          <w:lang w:val="en"/>
        </w:rPr>
        <w:t>PYC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>
        <w:rPr>
          <w:rFonts w:ascii="Times New Roman" w:hAnsi="Times New Roman" w:cs="Times New Roman"/>
          <w:sz w:val="24"/>
          <w:szCs w:val="24"/>
        </w:rPr>
        <w:t xml:space="preserve">IBM để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:rsidR="007C6680" w:rsidRDefault="007C668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7C6680">
        <w:trPr>
          <w:trHeight w:val="3021"/>
        </w:trPr>
        <w:tc>
          <w:tcPr>
            <w:tcW w:w="4534" w:type="dxa"/>
          </w:tcPr>
          <w:p w:rsidR="007C6680" w:rsidRDefault="007C6680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:rsidR="007C6680" w:rsidRDefault="005C4CE1">
            <w:pPr>
              <w:pStyle w:val="Heading3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:rsidR="007C6680" w:rsidRDefault="005C4CE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:rsidR="007C6680" w:rsidRDefault="005C4CE1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:rsidR="007C6680" w:rsidRDefault="007C6680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:rsidR="007C6680" w:rsidRDefault="005C4CE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:rsidR="007C6680" w:rsidRDefault="007C668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7C6680" w:rsidRDefault="007C6680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:rsidR="007C6680" w:rsidRDefault="007C6680">
      <w:pPr>
        <w:rPr>
          <w:lang w:val="en"/>
        </w:rPr>
      </w:pPr>
    </w:p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p w:rsidR="007C6680" w:rsidRDefault="007C6680"/>
    <w:sectPr w:rsidR="007C6680">
      <w:pgSz w:w="16838" w:h="11906" w:orient="landscape"/>
      <w:pgMar w:top="1701" w:right="1417" w:bottom="1417" w:left="1417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52F1" w:rsidRDefault="00E252F1">
      <w:pPr>
        <w:spacing w:line="240" w:lineRule="auto"/>
      </w:pPr>
      <w:r>
        <w:separator/>
      </w:r>
    </w:p>
  </w:endnote>
  <w:endnote w:type="continuationSeparator" w:id="0">
    <w:p w:rsidR="00E252F1" w:rsidRDefault="00E252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t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52F1" w:rsidRDefault="00E252F1">
      <w:pPr>
        <w:spacing w:after="0"/>
      </w:pPr>
      <w:r>
        <w:separator/>
      </w:r>
    </w:p>
  </w:footnote>
  <w:footnote w:type="continuationSeparator" w:id="0">
    <w:p w:rsidR="00E252F1" w:rsidRDefault="00E252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7DEED71"/>
    <w:multiLevelType w:val="singleLevel"/>
    <w:tmpl w:val="D7DEED71"/>
    <w:lvl w:ilvl="0">
      <w:start w:val="1"/>
      <w:numFmt w:val="decimal"/>
      <w:pStyle w:val="Heading3"/>
      <w:lvlText w:val="1.%1."/>
      <w:lvlJc w:val="left"/>
      <w:pPr>
        <w:tabs>
          <w:tab w:val="left" w:pos="425"/>
        </w:tabs>
        <w:ind w:left="425" w:hanging="425"/>
      </w:pPr>
      <w:rPr>
        <w:rFonts w:ascii="Times New Roman" w:eastAsia="SimSunt" w:hAnsi="Times New Roman" w:cs="SimSun" w:hint="default"/>
        <w:sz w:val="26"/>
      </w:rPr>
    </w:lvl>
  </w:abstractNum>
  <w:abstractNum w:abstractNumId="1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DFE50A0"/>
    <w:multiLevelType w:val="singleLevel"/>
    <w:tmpl w:val="EDFE50A0"/>
    <w:lvl w:ilvl="0">
      <w:start w:val="1"/>
      <w:numFmt w:val="bullet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cs="Microsoft YaHei" w:hint="default"/>
      </w:rPr>
    </w:lvl>
  </w:abstractNum>
  <w:abstractNum w:abstractNumId="3" w15:restartNumberingAfterBreak="0">
    <w:nsid w:val="F5F65CA3"/>
    <w:multiLevelType w:val="singleLevel"/>
    <w:tmpl w:val="F5F65CA3"/>
    <w:lvl w:ilvl="0">
      <w:start w:val="1"/>
      <w:numFmt w:val="bullet"/>
      <w:pStyle w:val="NormalWeb"/>
      <w:lvlText w:val="­"/>
      <w:lvlJc w:val="left"/>
      <w:pPr>
        <w:tabs>
          <w:tab w:val="left" w:pos="420"/>
        </w:tabs>
        <w:ind w:left="420" w:hanging="420"/>
      </w:pPr>
      <w:rPr>
        <w:rFonts w:ascii="Microsoft YaHei" w:eastAsia="Microsoft YaHei" w:hAnsi="Microsoft YaHei" w:hint="default"/>
      </w:rPr>
    </w:lvl>
  </w:abstractNum>
  <w:abstractNum w:abstractNumId="4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5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6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7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8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3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4" w15:restartNumberingAfterBreak="0">
    <w:nsid w:val="049334C6"/>
    <w:multiLevelType w:val="hybridMultilevel"/>
    <w:tmpl w:val="103C0A84"/>
    <w:lvl w:ilvl="0" w:tplc="B11C1A8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047A6"/>
    <w:multiLevelType w:val="multilevel"/>
    <w:tmpl w:val="3E0047A6"/>
    <w:lvl w:ilvl="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334DC1"/>
    <w:multiLevelType w:val="multilevel"/>
    <w:tmpl w:val="67334DC1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77DC45"/>
    <w:multiLevelType w:val="singleLevel"/>
    <w:tmpl w:val="6F77DC45"/>
    <w:lvl w:ilvl="0">
      <w:start w:val="1"/>
      <w:numFmt w:val="decimal"/>
      <w:pStyle w:val="Heading2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17"/>
  </w:num>
  <w:num w:numId="2">
    <w:abstractNumId w:val="0"/>
  </w:num>
  <w:num w:numId="3">
    <w:abstractNumId w:val="13"/>
  </w:num>
  <w:num w:numId="4">
    <w:abstractNumId w:val="11"/>
  </w:num>
  <w:num w:numId="5">
    <w:abstractNumId w:val="10"/>
  </w:num>
  <w:num w:numId="6">
    <w:abstractNumId w:val="9"/>
  </w:num>
  <w:num w:numId="7">
    <w:abstractNumId w:val="8"/>
  </w:num>
  <w:num w:numId="8">
    <w:abstractNumId w:val="12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1"/>
  </w:num>
  <w:num w:numId="15">
    <w:abstractNumId w:val="16"/>
  </w:num>
  <w:num w:numId="16">
    <w:abstractNumId w:val="2"/>
  </w:num>
  <w:num w:numId="17">
    <w:abstractNumId w:val="15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EF4122"/>
    <w:rsid w:val="7DEF4122"/>
    <w:rsid w:val="9DE7A1D3"/>
    <w:rsid w:val="B79D92FE"/>
    <w:rsid w:val="BB7B5844"/>
    <w:rsid w:val="D3BB5472"/>
    <w:rsid w:val="F1FCFF74"/>
    <w:rsid w:val="F4F767B2"/>
    <w:rsid w:val="F7DCA740"/>
    <w:rsid w:val="FBAD8990"/>
    <w:rsid w:val="FD5B972A"/>
    <w:rsid w:val="FD7B6906"/>
    <w:rsid w:val="FDEB4A32"/>
    <w:rsid w:val="FDFB4AF9"/>
    <w:rsid w:val="FF6F26A4"/>
    <w:rsid w:val="FFFF3F34"/>
    <w:rsid w:val="FFFFF9CB"/>
    <w:rsid w:val="00016EDB"/>
    <w:rsid w:val="0002583A"/>
    <w:rsid w:val="00050A31"/>
    <w:rsid w:val="000716D2"/>
    <w:rsid w:val="00071AAB"/>
    <w:rsid w:val="000B76C4"/>
    <w:rsid w:val="000C5610"/>
    <w:rsid w:val="000E6552"/>
    <w:rsid w:val="000E6676"/>
    <w:rsid w:val="000F3A4F"/>
    <w:rsid w:val="000F59AC"/>
    <w:rsid w:val="00101BAE"/>
    <w:rsid w:val="00123215"/>
    <w:rsid w:val="00130B2B"/>
    <w:rsid w:val="001364FE"/>
    <w:rsid w:val="001368DD"/>
    <w:rsid w:val="00147633"/>
    <w:rsid w:val="00147DB3"/>
    <w:rsid w:val="001518A5"/>
    <w:rsid w:val="00152057"/>
    <w:rsid w:val="001542BE"/>
    <w:rsid w:val="00170095"/>
    <w:rsid w:val="00170E4F"/>
    <w:rsid w:val="001743F4"/>
    <w:rsid w:val="00187C33"/>
    <w:rsid w:val="001936B7"/>
    <w:rsid w:val="00196AB1"/>
    <w:rsid w:val="001B0CA4"/>
    <w:rsid w:val="001F2C58"/>
    <w:rsid w:val="00201333"/>
    <w:rsid w:val="00210FA7"/>
    <w:rsid w:val="00216417"/>
    <w:rsid w:val="00217843"/>
    <w:rsid w:val="00257646"/>
    <w:rsid w:val="0026631D"/>
    <w:rsid w:val="00280130"/>
    <w:rsid w:val="00291B47"/>
    <w:rsid w:val="002C2F53"/>
    <w:rsid w:val="002F1A77"/>
    <w:rsid w:val="002F6D51"/>
    <w:rsid w:val="0033518C"/>
    <w:rsid w:val="00341288"/>
    <w:rsid w:val="003437C2"/>
    <w:rsid w:val="00377186"/>
    <w:rsid w:val="003A1C03"/>
    <w:rsid w:val="00401CDC"/>
    <w:rsid w:val="00414627"/>
    <w:rsid w:val="00425D63"/>
    <w:rsid w:val="004335F0"/>
    <w:rsid w:val="00460526"/>
    <w:rsid w:val="004643D8"/>
    <w:rsid w:val="00471FF2"/>
    <w:rsid w:val="004809C6"/>
    <w:rsid w:val="00497C24"/>
    <w:rsid w:val="004B361A"/>
    <w:rsid w:val="004C7BA5"/>
    <w:rsid w:val="004D590E"/>
    <w:rsid w:val="004E7628"/>
    <w:rsid w:val="004F48F2"/>
    <w:rsid w:val="005149B1"/>
    <w:rsid w:val="0056297B"/>
    <w:rsid w:val="005647F2"/>
    <w:rsid w:val="005662D1"/>
    <w:rsid w:val="0057042E"/>
    <w:rsid w:val="00573A09"/>
    <w:rsid w:val="00591C17"/>
    <w:rsid w:val="005A268C"/>
    <w:rsid w:val="005A4526"/>
    <w:rsid w:val="005B643D"/>
    <w:rsid w:val="005C1B16"/>
    <w:rsid w:val="005C4CE1"/>
    <w:rsid w:val="005C53F9"/>
    <w:rsid w:val="005E53D0"/>
    <w:rsid w:val="005E7A1E"/>
    <w:rsid w:val="006002EB"/>
    <w:rsid w:val="0060107B"/>
    <w:rsid w:val="00601F83"/>
    <w:rsid w:val="006128EF"/>
    <w:rsid w:val="006264B4"/>
    <w:rsid w:val="006331C2"/>
    <w:rsid w:val="00643033"/>
    <w:rsid w:val="00644CC3"/>
    <w:rsid w:val="00644DA6"/>
    <w:rsid w:val="006571AB"/>
    <w:rsid w:val="00661468"/>
    <w:rsid w:val="006649F0"/>
    <w:rsid w:val="006710B9"/>
    <w:rsid w:val="0067245D"/>
    <w:rsid w:val="0068470E"/>
    <w:rsid w:val="006912BB"/>
    <w:rsid w:val="00695DCD"/>
    <w:rsid w:val="006A05CC"/>
    <w:rsid w:val="006A35A7"/>
    <w:rsid w:val="006B0F3B"/>
    <w:rsid w:val="006C0640"/>
    <w:rsid w:val="006E4A64"/>
    <w:rsid w:val="007052A6"/>
    <w:rsid w:val="007152D7"/>
    <w:rsid w:val="00746C14"/>
    <w:rsid w:val="00747365"/>
    <w:rsid w:val="0075167A"/>
    <w:rsid w:val="00770915"/>
    <w:rsid w:val="00783EFF"/>
    <w:rsid w:val="00792D0B"/>
    <w:rsid w:val="00793D67"/>
    <w:rsid w:val="007B2A4B"/>
    <w:rsid w:val="007C2312"/>
    <w:rsid w:val="007C2C59"/>
    <w:rsid w:val="007C55E6"/>
    <w:rsid w:val="007C6680"/>
    <w:rsid w:val="007D5404"/>
    <w:rsid w:val="00801F23"/>
    <w:rsid w:val="00837632"/>
    <w:rsid w:val="0085640F"/>
    <w:rsid w:val="008567AA"/>
    <w:rsid w:val="008724ED"/>
    <w:rsid w:val="00877A1B"/>
    <w:rsid w:val="00884E71"/>
    <w:rsid w:val="00892712"/>
    <w:rsid w:val="008A680A"/>
    <w:rsid w:val="008B0BB0"/>
    <w:rsid w:val="008D1A02"/>
    <w:rsid w:val="008D7D06"/>
    <w:rsid w:val="008E6C4B"/>
    <w:rsid w:val="008F18C0"/>
    <w:rsid w:val="008F6406"/>
    <w:rsid w:val="008F647D"/>
    <w:rsid w:val="0090225D"/>
    <w:rsid w:val="00905BA7"/>
    <w:rsid w:val="00907648"/>
    <w:rsid w:val="00920E0B"/>
    <w:rsid w:val="00926BDE"/>
    <w:rsid w:val="00930FDE"/>
    <w:rsid w:val="009413B5"/>
    <w:rsid w:val="009527CB"/>
    <w:rsid w:val="009566E9"/>
    <w:rsid w:val="00984C93"/>
    <w:rsid w:val="00987CE1"/>
    <w:rsid w:val="0099405C"/>
    <w:rsid w:val="009A1A9E"/>
    <w:rsid w:val="009C563A"/>
    <w:rsid w:val="009C600F"/>
    <w:rsid w:val="009D3723"/>
    <w:rsid w:val="009E04F2"/>
    <w:rsid w:val="00A03B7B"/>
    <w:rsid w:val="00A200C9"/>
    <w:rsid w:val="00A250D5"/>
    <w:rsid w:val="00A32F56"/>
    <w:rsid w:val="00A36028"/>
    <w:rsid w:val="00A4316B"/>
    <w:rsid w:val="00A6069B"/>
    <w:rsid w:val="00A83331"/>
    <w:rsid w:val="00A91424"/>
    <w:rsid w:val="00A93FCC"/>
    <w:rsid w:val="00AA2C77"/>
    <w:rsid w:val="00AC3FB9"/>
    <w:rsid w:val="00AC702A"/>
    <w:rsid w:val="00AD226F"/>
    <w:rsid w:val="00AD432E"/>
    <w:rsid w:val="00B035EE"/>
    <w:rsid w:val="00B13A52"/>
    <w:rsid w:val="00B24CF4"/>
    <w:rsid w:val="00B26993"/>
    <w:rsid w:val="00B35A32"/>
    <w:rsid w:val="00B4570C"/>
    <w:rsid w:val="00B5208C"/>
    <w:rsid w:val="00B573FF"/>
    <w:rsid w:val="00B74876"/>
    <w:rsid w:val="00B76565"/>
    <w:rsid w:val="00B845DA"/>
    <w:rsid w:val="00B85D75"/>
    <w:rsid w:val="00BB7C2B"/>
    <w:rsid w:val="00BC1664"/>
    <w:rsid w:val="00BC2546"/>
    <w:rsid w:val="00BC5FE2"/>
    <w:rsid w:val="00BC778E"/>
    <w:rsid w:val="00C05085"/>
    <w:rsid w:val="00C1593D"/>
    <w:rsid w:val="00C31521"/>
    <w:rsid w:val="00C53DE7"/>
    <w:rsid w:val="00C56C7E"/>
    <w:rsid w:val="00C612D0"/>
    <w:rsid w:val="00C776A4"/>
    <w:rsid w:val="00C96A43"/>
    <w:rsid w:val="00CA2C6C"/>
    <w:rsid w:val="00CB5FC6"/>
    <w:rsid w:val="00CB6893"/>
    <w:rsid w:val="00CC0600"/>
    <w:rsid w:val="00CC78AC"/>
    <w:rsid w:val="00CE3861"/>
    <w:rsid w:val="00CF7953"/>
    <w:rsid w:val="00D07232"/>
    <w:rsid w:val="00D10245"/>
    <w:rsid w:val="00D21BDD"/>
    <w:rsid w:val="00D4610F"/>
    <w:rsid w:val="00D61140"/>
    <w:rsid w:val="00D638A5"/>
    <w:rsid w:val="00D65F07"/>
    <w:rsid w:val="00D92BB7"/>
    <w:rsid w:val="00DB468B"/>
    <w:rsid w:val="00DC76D2"/>
    <w:rsid w:val="00DD30ED"/>
    <w:rsid w:val="00DF3AA0"/>
    <w:rsid w:val="00E13E46"/>
    <w:rsid w:val="00E16E21"/>
    <w:rsid w:val="00E174CA"/>
    <w:rsid w:val="00E252F1"/>
    <w:rsid w:val="00E25F0F"/>
    <w:rsid w:val="00E44BA8"/>
    <w:rsid w:val="00E563FE"/>
    <w:rsid w:val="00E64C21"/>
    <w:rsid w:val="00E66C93"/>
    <w:rsid w:val="00E76D89"/>
    <w:rsid w:val="00E823C7"/>
    <w:rsid w:val="00E9685E"/>
    <w:rsid w:val="00EB52FE"/>
    <w:rsid w:val="00EB59FB"/>
    <w:rsid w:val="00EB787F"/>
    <w:rsid w:val="00EC24C6"/>
    <w:rsid w:val="00ED1F24"/>
    <w:rsid w:val="00EF2933"/>
    <w:rsid w:val="00EF5094"/>
    <w:rsid w:val="00EF75F1"/>
    <w:rsid w:val="00F05146"/>
    <w:rsid w:val="00F1115D"/>
    <w:rsid w:val="00F21FD1"/>
    <w:rsid w:val="00F3513C"/>
    <w:rsid w:val="00F43354"/>
    <w:rsid w:val="00F465C5"/>
    <w:rsid w:val="00F5180D"/>
    <w:rsid w:val="00F51B21"/>
    <w:rsid w:val="00F51D87"/>
    <w:rsid w:val="00F8455C"/>
    <w:rsid w:val="00FD4FB6"/>
    <w:rsid w:val="00FE2766"/>
    <w:rsid w:val="00FF5A25"/>
    <w:rsid w:val="4B37C669"/>
    <w:rsid w:val="4F5DD605"/>
    <w:rsid w:val="4FFFFB66"/>
    <w:rsid w:val="56F391A1"/>
    <w:rsid w:val="57EE1BC5"/>
    <w:rsid w:val="637BC3DC"/>
    <w:rsid w:val="73EB91D1"/>
    <w:rsid w:val="77FD8CB2"/>
    <w:rsid w:val="7DB4FA82"/>
    <w:rsid w:val="7DEF4122"/>
    <w:rsid w:val="7EFDD83D"/>
    <w:rsid w:val="7FF7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C0BD228"/>
  <w15:docId w15:val="{53D5A385-796D-48CA-8BEE-993E46A40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caption" w:semiHidden="1" w:unhideWhenUsed="1"/>
    <w:lsdException w:name="Default Paragraph Font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34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basedOn w:val="TOC1"/>
    <w:next w:val="Normal"/>
    <w:semiHidden/>
    <w:unhideWhenUsed/>
    <w:qFormat/>
    <w:pPr>
      <w:keepNext/>
      <w:keepLines/>
      <w:numPr>
        <w:numId w:val="1"/>
      </w:numPr>
      <w:ind w:left="0" w:firstLine="0"/>
      <w:outlineLvl w:val="1"/>
    </w:pPr>
    <w:rPr>
      <w:b/>
      <w:bCs/>
      <w:szCs w:val="32"/>
    </w:rPr>
  </w:style>
  <w:style w:type="paragraph" w:styleId="Heading3">
    <w:name w:val="heading 3"/>
    <w:basedOn w:val="TOC2"/>
    <w:next w:val="Normal"/>
    <w:semiHidden/>
    <w:unhideWhenUsed/>
    <w:qFormat/>
    <w:pPr>
      <w:keepNext/>
      <w:keepLines/>
      <w:numPr>
        <w:numId w:val="2"/>
      </w:numPr>
      <w:spacing w:line="416" w:lineRule="auto"/>
      <w:ind w:leftChars="0" w:left="0" w:firstLine="0"/>
      <w:outlineLvl w:val="2"/>
    </w:pPr>
    <w:rPr>
      <w:bCs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3"/>
      </w:numPr>
    </w:pPr>
  </w:style>
  <w:style w:type="paragraph" w:styleId="ListBullet2">
    <w:name w:val="List Bullet 2"/>
    <w:basedOn w:val="Normal"/>
    <w:qFormat/>
    <w:pPr>
      <w:numPr>
        <w:numId w:val="4"/>
      </w:numPr>
    </w:pPr>
  </w:style>
  <w:style w:type="paragraph" w:styleId="ListBullet3">
    <w:name w:val="List Bullet 3"/>
    <w:basedOn w:val="Normal"/>
    <w:qFormat/>
    <w:pPr>
      <w:numPr>
        <w:numId w:val="5"/>
      </w:numPr>
    </w:pPr>
  </w:style>
  <w:style w:type="paragraph" w:styleId="ListBullet4">
    <w:name w:val="List Bullet 4"/>
    <w:basedOn w:val="Normal"/>
    <w:qFormat/>
    <w:pPr>
      <w:numPr>
        <w:numId w:val="6"/>
      </w:numPr>
    </w:pPr>
  </w:style>
  <w:style w:type="paragraph" w:styleId="ListBullet5">
    <w:name w:val="List Bullet 5"/>
    <w:basedOn w:val="Normal"/>
    <w:qFormat/>
    <w:pPr>
      <w:numPr>
        <w:numId w:val="7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8"/>
      </w:numPr>
    </w:pPr>
  </w:style>
  <w:style w:type="paragraph" w:styleId="ListNumber2">
    <w:name w:val="List Number 2"/>
    <w:basedOn w:val="Normal"/>
    <w:qFormat/>
    <w:pPr>
      <w:numPr>
        <w:numId w:val="9"/>
      </w:numPr>
    </w:pPr>
  </w:style>
  <w:style w:type="paragraph" w:styleId="ListNumber3">
    <w:name w:val="List Number 3"/>
    <w:basedOn w:val="Normal"/>
    <w:qFormat/>
    <w:pPr>
      <w:numPr>
        <w:numId w:val="10"/>
      </w:numPr>
    </w:pPr>
  </w:style>
  <w:style w:type="paragraph" w:styleId="ListNumber4">
    <w:name w:val="List Number 4"/>
    <w:basedOn w:val="Normal"/>
    <w:qFormat/>
    <w:pPr>
      <w:numPr>
        <w:numId w:val="11"/>
      </w:numPr>
    </w:pPr>
  </w:style>
  <w:style w:type="paragraph" w:styleId="ListNumber5">
    <w:name w:val="List Number 5"/>
    <w:basedOn w:val="Normal"/>
    <w:qFormat/>
    <w:pPr>
      <w:numPr>
        <w:numId w:val="12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link w:val="NormalWebChar"/>
    <w:qFormat/>
    <w:pPr>
      <w:numPr>
        <w:numId w:val="13"/>
      </w:numPr>
      <w:spacing w:before="120" w:after="120" w:line="312" w:lineRule="auto"/>
      <w:ind w:left="0" w:firstLineChars="150" w:firstLine="390"/>
      <w:jc w:val="both"/>
    </w:pPr>
    <w:rPr>
      <w:sz w:val="26"/>
      <w:szCs w:val="24"/>
      <w:lang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NormalWebChar">
    <w:name w:val="Normal (Web) Char"/>
    <w:link w:val="NormalWeb"/>
    <w:qFormat/>
    <w:rPr>
      <w:rFonts w:ascii="Times New Roman" w:eastAsia="SimSun" w:hAnsi="Times New Roman"/>
      <w:kern w:val="0"/>
      <w:sz w:val="26"/>
      <w:szCs w:val="24"/>
      <w:lang w:val="en-US" w:eastAsia="zh-CN" w:bidi="ar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10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thongnv31</dc:creator>
  <cp:lastModifiedBy>gianght13</cp:lastModifiedBy>
  <cp:revision>47</cp:revision>
  <cp:lastPrinted>2025-07-03T02:08:00Z</cp:lastPrinted>
  <dcterms:created xsi:type="dcterms:W3CDTF">2025-08-25T07:25:00Z</dcterms:created>
  <dcterms:modified xsi:type="dcterms:W3CDTF">2025-09-09T04:13:00Z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