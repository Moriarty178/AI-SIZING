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75A336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9BBA09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 w:rsidP="00A97722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A97722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 w:rsidP="00A9772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4B361A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  <w:r w:rsidR="00A97722">
              <w:rPr>
                <w:rFonts w:ascii="Times New Roman" w:hAnsi="Times New Roman" w:cs="Times New Roman"/>
                <w:color w:val="000000"/>
                <w:sz w:val="24"/>
              </w:rPr>
              <w:t>4087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F22D51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CALLBASE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F22D5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F22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Sizing xin cấp mới phần cứng để triển khai hệ thống theo giải pháp mới của vOCS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F22D51" w:rsidRDefault="00F22D5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Hanq1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B361A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P. Hệ thống – đơn vị thẩm định: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7C6680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7C6680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7C6680" w:rsidRDefault="007C6680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7C6680" w:rsidRDefault="00367331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Cập nhật lại</w:t>
            </w:r>
            <w:r w:rsidR="00AD43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sở cứ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AD432E" w:rsidRPr="00AD432E" w:rsidRDefault="00367331" w:rsidP="00367331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Cập nhật lại sizng.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B7986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B7986" w:rsidRDefault="007B798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B7986" w:rsidRDefault="007B7986" w:rsidP="007B7986">
            <w:pPr>
              <w:pStyle w:val="ListParagraph"/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Trang 4</w:t>
            </w:r>
          </w:p>
          <w:p w:rsidR="007B7986" w:rsidRPr="007B7986" w:rsidRDefault="007B7986" w:rsidP="007B798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</w:rPr>
            </w:pPr>
            <w:r w:rsidRPr="007B7986">
              <w:rPr>
                <w:rFonts w:cs="Times New Roman"/>
                <w:bCs/>
                <w:sz w:val="26"/>
                <w:szCs w:val="26"/>
              </w:rPr>
              <w:t xml:space="preserve">Chỗ:  </w:t>
            </w:r>
            <w:r w:rsidRPr="007B7986">
              <w:rPr>
                <w:rFonts w:cs="Times New Roman"/>
                <w:bCs/>
                <w:sz w:val="26"/>
                <w:szCs w:val="26"/>
              </w:rPr>
              <w:t>Cấu hình máy chủ hệ thống Callbase testbed hiện tại</w:t>
            </w:r>
            <w:r>
              <w:rPr>
                <w:rFonts w:cs="Times New Roman"/>
                <w:bCs/>
                <w:sz w:val="26"/>
                <w:szCs w:val="26"/>
              </w:rPr>
              <w:t xml:space="preserve"> để đúng giá trị cint 2017 là 116</w:t>
            </w:r>
            <w:r w:rsidR="009C2260">
              <w:rPr>
                <w:rFonts w:cs="Times New Roman"/>
                <w:bCs/>
                <w:sz w:val="26"/>
                <w:szCs w:val="26"/>
              </w:rPr>
              <w:t>(115.75)</w:t>
            </w:r>
            <w:r w:rsidR="007253FC">
              <w:rPr>
                <w:rFonts w:cs="Times New Roman"/>
                <w:bCs/>
                <w:sz w:val="26"/>
                <w:szCs w:val="26"/>
              </w:rPr>
              <w:t xml:space="preserve"> hiện tại đang để 39,</w:t>
            </w:r>
            <w:bookmarkStart w:id="0" w:name="_GoBack"/>
            <w:bookmarkEnd w:id="0"/>
            <w:r w:rsidR="007253FC">
              <w:rPr>
                <w:rFonts w:cs="Times New Roman"/>
                <w:bCs/>
                <w:sz w:val="26"/>
                <w:szCs w:val="26"/>
              </w:rPr>
              <w:t xml:space="preserve"> tải thực tế tính toán ở phía dưới.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B7986" w:rsidRDefault="007B798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6C754E" w:rsidP="0025672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lang w:val="vi-VN"/>
              </w:rPr>
            </w:pPr>
            <w:r>
              <w:rPr>
                <w:rFonts w:cs="Times New Roman"/>
              </w:rPr>
              <w:t xml:space="preserve">Chỗ thông lượng FW bỏ </w:t>
            </w:r>
            <w:r w:rsidRPr="005F3816">
              <w:rPr>
                <w:rFonts w:cs="Times New Roman"/>
                <w:sz w:val="26"/>
                <w:szCs w:val="26"/>
              </w:rPr>
              <w:t>&gt;=</w:t>
            </w:r>
            <w:r>
              <w:rPr>
                <w:rFonts w:cs="Times New Roman"/>
                <w:sz w:val="26"/>
                <w:szCs w:val="26"/>
              </w:rPr>
              <w:t xml:space="preserve"> chỉ để = 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C5FE2" w:rsidRDefault="00907F46" w:rsidP="00907F46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Cập nhật ảnh sở cứ ngay tại giá trị cần làm rõ để dễ</w:t>
            </w:r>
            <w:r w:rsidR="003B46B4">
              <w:rPr>
                <w:rFonts w:cs="Times New Roman"/>
                <w:bCs/>
                <w:color w:val="000000"/>
                <w:szCs w:val="24"/>
              </w:rPr>
              <w:t xml:space="preserve"> tham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chiếu, hiện tại đang để ở cuối.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2B5709" w:rsidP="002B570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Làm rõ nội dung RAM DDR4, nếu không cần thiết thì bỏ đi.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DE8" w:rsidRDefault="001B5DE8">
      <w:pPr>
        <w:spacing w:line="240" w:lineRule="auto"/>
      </w:pPr>
      <w:r>
        <w:separator/>
      </w:r>
    </w:p>
  </w:endnote>
  <w:endnote w:type="continuationSeparator" w:id="0">
    <w:p w:rsidR="001B5DE8" w:rsidRDefault="001B5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DE8" w:rsidRDefault="001B5DE8">
      <w:pPr>
        <w:spacing w:after="0"/>
      </w:pPr>
      <w:r>
        <w:separator/>
      </w:r>
    </w:p>
  </w:footnote>
  <w:footnote w:type="continuationSeparator" w:id="0">
    <w:p w:rsidR="001B5DE8" w:rsidRDefault="001B5D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716D2"/>
    <w:rsid w:val="00071AAB"/>
    <w:rsid w:val="000B76C4"/>
    <w:rsid w:val="000C5610"/>
    <w:rsid w:val="000E6552"/>
    <w:rsid w:val="000E6676"/>
    <w:rsid w:val="000F3A4F"/>
    <w:rsid w:val="000F59AC"/>
    <w:rsid w:val="0013260A"/>
    <w:rsid w:val="001364FE"/>
    <w:rsid w:val="001368DD"/>
    <w:rsid w:val="00147DB3"/>
    <w:rsid w:val="001518A5"/>
    <w:rsid w:val="001542BE"/>
    <w:rsid w:val="00170095"/>
    <w:rsid w:val="00170E4F"/>
    <w:rsid w:val="001743F4"/>
    <w:rsid w:val="00177F79"/>
    <w:rsid w:val="00187C33"/>
    <w:rsid w:val="001936B7"/>
    <w:rsid w:val="00196AB1"/>
    <w:rsid w:val="001B0CA4"/>
    <w:rsid w:val="001B5DE8"/>
    <w:rsid w:val="00201333"/>
    <w:rsid w:val="00210FA7"/>
    <w:rsid w:val="00216417"/>
    <w:rsid w:val="0025672A"/>
    <w:rsid w:val="0026631D"/>
    <w:rsid w:val="00280130"/>
    <w:rsid w:val="002B5709"/>
    <w:rsid w:val="002C2F53"/>
    <w:rsid w:val="0033518C"/>
    <w:rsid w:val="003437C2"/>
    <w:rsid w:val="00367331"/>
    <w:rsid w:val="00377186"/>
    <w:rsid w:val="003A1C03"/>
    <w:rsid w:val="003B46B4"/>
    <w:rsid w:val="00401CDC"/>
    <w:rsid w:val="00414627"/>
    <w:rsid w:val="00425D63"/>
    <w:rsid w:val="004335F0"/>
    <w:rsid w:val="004643D8"/>
    <w:rsid w:val="00497C24"/>
    <w:rsid w:val="004B361A"/>
    <w:rsid w:val="004C7BA5"/>
    <w:rsid w:val="004E7628"/>
    <w:rsid w:val="004F48F2"/>
    <w:rsid w:val="005149B1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E53D0"/>
    <w:rsid w:val="006002EB"/>
    <w:rsid w:val="0060107B"/>
    <w:rsid w:val="006128EF"/>
    <w:rsid w:val="006264B4"/>
    <w:rsid w:val="006331C2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B0F3B"/>
    <w:rsid w:val="006C754E"/>
    <w:rsid w:val="007152D7"/>
    <w:rsid w:val="007253FC"/>
    <w:rsid w:val="00746C14"/>
    <w:rsid w:val="00747365"/>
    <w:rsid w:val="0075167A"/>
    <w:rsid w:val="00792D0B"/>
    <w:rsid w:val="007B7986"/>
    <w:rsid w:val="007C2C59"/>
    <w:rsid w:val="007C6680"/>
    <w:rsid w:val="00801F23"/>
    <w:rsid w:val="00837632"/>
    <w:rsid w:val="0085640F"/>
    <w:rsid w:val="008567AA"/>
    <w:rsid w:val="00877A1B"/>
    <w:rsid w:val="00892712"/>
    <w:rsid w:val="008A680A"/>
    <w:rsid w:val="008B0BB0"/>
    <w:rsid w:val="008E6C4B"/>
    <w:rsid w:val="008F18C0"/>
    <w:rsid w:val="00907648"/>
    <w:rsid w:val="00907F46"/>
    <w:rsid w:val="0091214F"/>
    <w:rsid w:val="00930FDE"/>
    <w:rsid w:val="009527CB"/>
    <w:rsid w:val="00984C93"/>
    <w:rsid w:val="00987CE1"/>
    <w:rsid w:val="0099405C"/>
    <w:rsid w:val="009C2260"/>
    <w:rsid w:val="009C563A"/>
    <w:rsid w:val="009C600F"/>
    <w:rsid w:val="009D3723"/>
    <w:rsid w:val="009E04F2"/>
    <w:rsid w:val="009F5C74"/>
    <w:rsid w:val="00A03B7B"/>
    <w:rsid w:val="00A200C9"/>
    <w:rsid w:val="00A250D5"/>
    <w:rsid w:val="00A32F56"/>
    <w:rsid w:val="00A36028"/>
    <w:rsid w:val="00A609CE"/>
    <w:rsid w:val="00A91424"/>
    <w:rsid w:val="00A91B69"/>
    <w:rsid w:val="00A97722"/>
    <w:rsid w:val="00AA2C77"/>
    <w:rsid w:val="00AC3FB9"/>
    <w:rsid w:val="00AC702A"/>
    <w:rsid w:val="00AD226F"/>
    <w:rsid w:val="00AD432E"/>
    <w:rsid w:val="00B01359"/>
    <w:rsid w:val="00B13A52"/>
    <w:rsid w:val="00B24CF4"/>
    <w:rsid w:val="00B26993"/>
    <w:rsid w:val="00B4570C"/>
    <w:rsid w:val="00B5208C"/>
    <w:rsid w:val="00B74876"/>
    <w:rsid w:val="00B76565"/>
    <w:rsid w:val="00BB7C2B"/>
    <w:rsid w:val="00BC1664"/>
    <w:rsid w:val="00BC2546"/>
    <w:rsid w:val="00BC5FE2"/>
    <w:rsid w:val="00C05085"/>
    <w:rsid w:val="00C1593D"/>
    <w:rsid w:val="00C56C7E"/>
    <w:rsid w:val="00C776A4"/>
    <w:rsid w:val="00C808B5"/>
    <w:rsid w:val="00CA2C6C"/>
    <w:rsid w:val="00CC0600"/>
    <w:rsid w:val="00CC78AC"/>
    <w:rsid w:val="00CE3861"/>
    <w:rsid w:val="00CF7953"/>
    <w:rsid w:val="00D07232"/>
    <w:rsid w:val="00D10245"/>
    <w:rsid w:val="00D21BDD"/>
    <w:rsid w:val="00D65F07"/>
    <w:rsid w:val="00D92BB7"/>
    <w:rsid w:val="00DC76D2"/>
    <w:rsid w:val="00DD30ED"/>
    <w:rsid w:val="00DF3AA0"/>
    <w:rsid w:val="00E25F0F"/>
    <w:rsid w:val="00E64C21"/>
    <w:rsid w:val="00E77C29"/>
    <w:rsid w:val="00EC24C6"/>
    <w:rsid w:val="00ED1F24"/>
    <w:rsid w:val="00EF2933"/>
    <w:rsid w:val="00F05146"/>
    <w:rsid w:val="00F1115D"/>
    <w:rsid w:val="00F21FD1"/>
    <w:rsid w:val="00F22D51"/>
    <w:rsid w:val="00F3513C"/>
    <w:rsid w:val="00F465C5"/>
    <w:rsid w:val="00F5180D"/>
    <w:rsid w:val="00F51B21"/>
    <w:rsid w:val="00F51D87"/>
    <w:rsid w:val="00F8455C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547FB1D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47</cp:revision>
  <dcterms:created xsi:type="dcterms:W3CDTF">2024-01-26T22:31:00Z</dcterms:created>
  <dcterms:modified xsi:type="dcterms:W3CDTF">2025-05-29T07:16:00Z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