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 w:rsidRPr="00401232">
        <w:trPr>
          <w:trHeight w:val="987"/>
        </w:trPr>
        <w:tc>
          <w:tcPr>
            <w:tcW w:w="4396" w:type="dxa"/>
          </w:tcPr>
          <w:p w:rsidR="007C6680" w:rsidRPr="00883AEB" w:rsidRDefault="002538FF">
            <w:pPr>
              <w:jc w:val="center"/>
              <w:rPr>
                <w:rFonts w:ascii="Times New Roman" w:hAnsi="Times New Roman" w:cs="Times New Roman"/>
                <w:b/>
                <w:spacing w:val="-24"/>
                <w:sz w:val="22"/>
                <w:szCs w:val="22"/>
              </w:rPr>
            </w:pPr>
            <w:r w:rsidRPr="00883AEB">
              <w:rPr>
                <w:rFonts w:ascii="Times New Roman" w:hAnsi="Times New Roman" w:cs="Times New Roman"/>
                <w:b/>
                <w:spacing w:val="-24"/>
                <w:sz w:val="22"/>
                <w:szCs w:val="22"/>
              </w:rPr>
              <w:t>TRUNG TÂM CÔNG NGHỆ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2538FF"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401232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A0A582" id="Straight Connector 7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Số:       /PNX-CNTT-</w:t>
            </w:r>
            <w:r w:rsidR="00AC68FE" w:rsidRPr="00401232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HT</w:t>
            </w:r>
          </w:p>
        </w:tc>
        <w:tc>
          <w:tcPr>
            <w:tcW w:w="9665" w:type="dxa"/>
          </w:tcPr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401232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6EB2C9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Pr="00401232" w:rsidRDefault="005C4CE1" w:rsidP="007343C0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7343C0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6</w:t>
            </w:r>
          </w:p>
        </w:tc>
      </w:tr>
    </w:tbl>
    <w:p w:rsidR="007C6680" w:rsidRPr="00401232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Pr="00401232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401232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Pr="00401232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Pr="00401232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401232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401232">
        <w:rPr>
          <w:rFonts w:ascii="Times New Roman" w:hAnsi="Times New Roman" w:cs="Times New Roman"/>
          <w:sz w:val="24"/>
          <w:szCs w:val="24"/>
        </w:rPr>
        <w:t xml:space="preserve"> thẩm định sizing của đơn vị, Phòng </w:t>
      </w:r>
      <w:r w:rsidR="00726EC6" w:rsidRPr="00401232">
        <w:rPr>
          <w:rFonts w:ascii="Times New Roman" w:hAnsi="Times New Roman" w:cs="Times New Roman"/>
          <w:sz w:val="24"/>
          <w:szCs w:val="24"/>
        </w:rPr>
        <w:t xml:space="preserve">Công nghệ </w:t>
      </w:r>
      <w:r w:rsidRPr="00401232">
        <w:rPr>
          <w:rFonts w:ascii="Times New Roman" w:hAnsi="Times New Roman" w:cs="Times New Roman"/>
          <w:sz w:val="24"/>
          <w:szCs w:val="24"/>
        </w:rPr>
        <w:t>Hệ thống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(P.</w:t>
      </w:r>
      <w:r w:rsidR="00726EC6" w:rsidRPr="00401232">
        <w:rPr>
          <w:rFonts w:ascii="Times New Roman" w:hAnsi="Times New Roman" w:cs="Times New Roman"/>
          <w:sz w:val="24"/>
          <w:szCs w:val="24"/>
          <w:lang w:val="en"/>
        </w:rPr>
        <w:t>CN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HT)</w:t>
      </w:r>
      <w:r w:rsidRPr="00401232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 w:rsidP="009F6B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01232"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9F6B98">
              <w:rPr>
                <w:rFonts w:ascii="Times New Roman" w:hAnsi="Times New Roman" w:cs="Times New Roman"/>
                <w:color w:val="000000"/>
                <w:sz w:val="24"/>
              </w:rPr>
              <w:t>64015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9F6B98" w:rsidRDefault="009F6B98" w:rsidP="009F6B98">
            <w:pPr>
              <w:pStyle w:val="Heading2"/>
              <w:numPr>
                <w:ilvl w:val="0"/>
                <w:numId w:val="0"/>
              </w:numPr>
              <w:spacing w:after="0"/>
              <w:rPr>
                <w:rFonts w:ascii="Segoe UI" w:eastAsia="Times New Roman" w:hAnsi="Segoe UI" w:cs="Segoe UI"/>
                <w:b w:val="0"/>
                <w:bCs w:val="0"/>
                <w:color w:val="172B4D"/>
                <w:spacing w:val="-4"/>
                <w:lang w:eastAsia="en-US"/>
              </w:rPr>
            </w:pPr>
            <w:r>
              <w:rPr>
                <w:rFonts w:ascii="Segoe UI" w:hAnsi="Segoe UI" w:cs="Segoe UI"/>
                <w:b w:val="0"/>
                <w:bCs w:val="0"/>
                <w:color w:val="172B4D"/>
                <w:spacing w:val="-4"/>
              </w:rPr>
              <w:t xml:space="preserve">   APIGee Mini App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4012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Xin cấp thêm tài nguyên phục vụ xây dựng hệ thống Phí bán hàng Bonus 4.0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9F6B98" w:rsidRDefault="009F6B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Ngoctv1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P. </w:t>
            </w:r>
            <w:r w:rsidR="00257E54"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Hệ thống – đơn vị thẩm định:</w:t>
            </w: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 w:rsidRPr="004012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Pr="00401232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Pr="00401232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Pr="00401232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 w:rsidRPr="00401232"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27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2681"/>
        <w:gridCol w:w="2681"/>
      </w:tblGrid>
      <w:tr w:rsidR="0082157B" w:rsidRPr="00401232" w:rsidTr="0082157B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</w:t>
            </w:r>
            <w:r w:rsidR="00553C5B"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CN</w:t>
            </w: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HT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82157B" w:rsidRPr="00401232" w:rsidTr="0082157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401232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82157B" w:rsidRPr="00401232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82157B" w:rsidRPr="00401232" w:rsidRDefault="0082157B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hAnsi="Times New Roman" w:cs="Times New Roman"/>
                <w:bCs/>
                <w:sz w:val="24"/>
                <w:szCs w:val="24"/>
              </w:rPr>
              <w:t>Bổ sung sở cứ</w:t>
            </w:r>
          </w:p>
          <w:p w:rsidR="0082157B" w:rsidRPr="00401232" w:rsidRDefault="0082157B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hAnsi="Times New Roman" w:cs="Times New Roman"/>
                <w:bCs/>
                <w:sz w:val="24"/>
                <w:szCs w:val="24"/>
              </w:rPr>
              <w:t>Tính toán lại số liệu</w:t>
            </w:r>
          </w:p>
          <w:p w:rsidR="00E65833" w:rsidRPr="00401232" w:rsidRDefault="00E65833" w:rsidP="007D48A0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eastAsia="Times New Roman" w:hAnsi="Times New Roman" w:cs="Times New Roman"/>
              </w:rPr>
              <w:t>Bổ sung đánh giá mức độ quan trọng của hệ thống (thêm 1 dòng vào phần đầu sizing): GL đính kèm --&gt; hệ</w:t>
            </w:r>
            <w:r w:rsidR="007D48A0">
              <w:rPr>
                <w:rFonts w:ascii="Times New Roman" w:eastAsia="Times New Roman" w:hAnsi="Times New Roman" w:cs="Times New Roman"/>
              </w:rPr>
              <w:t xml:space="preserve"> thống ĐBQT bắt buộc phải có DR</w:t>
            </w:r>
            <w:r w:rsidRPr="00401232">
              <w:rPr>
                <w:rFonts w:ascii="Times New Roman" w:eastAsia="Times New Roman" w:hAnsi="Times New Roman" w:cs="Times New Roman"/>
              </w:rPr>
              <w:br/>
              <w:t>  - Bắt buộc phải có thời gian cam kết hoàn thành triển khai và đổ tải thật (thêm 1 dòng vào phần đầu của sizin</w:t>
            </w:r>
            <w:r w:rsidR="00E12637" w:rsidRPr="00401232">
              <w:rPr>
                <w:rFonts w:ascii="Times New Roman" w:eastAsia="Times New Roman" w:hAnsi="Times New Roman" w:cs="Times New Roman"/>
              </w:rPr>
              <w:t>g), có sở cứ từ KD hoặc BGĐ</w:t>
            </w:r>
            <w:r w:rsidR="00E12637" w:rsidRPr="00401232">
              <w:rPr>
                <w:rFonts w:ascii="Times New Roman" w:eastAsia="Times New Roman" w:hAnsi="Times New Roman" w:cs="Times New Roman"/>
              </w:rPr>
              <w:br/>
              <w:t>  </w:t>
            </w:r>
            <w:r w:rsidRPr="00401232">
              <w:rPr>
                <w:rFonts w:ascii="Times New Roman" w:eastAsia="Times New Roman" w:hAnsi="Times New Roman" w:cs="Times New Roman"/>
              </w:rPr>
              <w:t>- Ký sizing phải đính kèm</w:t>
            </w:r>
            <w:r w:rsidR="007D48A0">
              <w:rPr>
                <w:rFonts w:ascii="Times New Roman" w:eastAsia="Times New Roman" w:hAnsi="Times New Roman" w:cs="Times New Roman"/>
              </w:rPr>
              <w:t xml:space="preserve"> thêm file checklist (đính kèm)</w:t>
            </w:r>
            <w:r w:rsidRPr="00401232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7F58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Sở cứ: file đính kèm</w:t>
            </w:r>
          </w:p>
          <w:p w:rsidR="007F589A" w:rsidRDefault="007F58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Tính toán số liệu: Đối tác định cỡ và cung cấp dịch vụ</w:t>
            </w:r>
          </w:p>
          <w:p w:rsidR="007F589A" w:rsidRDefault="007F58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Mức độ quan trọng: Trang 1</w:t>
            </w:r>
          </w:p>
          <w:p w:rsidR="007F589A" w:rsidRPr="00401232" w:rsidRDefault="007F589A" w:rsidP="007F589A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Thời gian đổ tải: Trang 1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 w:rsidRPr="00401232">
              <w:rPr>
                <w:rFonts w:cs="Times New Roman"/>
              </w:rPr>
              <w:t>Bổ sung mục đích sizing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7F589A" w:rsidP="007F589A">
            <w:pPr>
              <w:pStyle w:val="ListParagraph"/>
              <w:spacing w:after="0" w:line="240" w:lineRule="auto"/>
              <w:ind w:left="360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Trang 1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993C86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93C86" w:rsidRPr="00401232" w:rsidRDefault="00993C8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93C86" w:rsidRPr="00401232" w:rsidRDefault="00993C86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Tài nguyên con này đã có trong QHDC nào chưa ạ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93C86" w:rsidRPr="00401232" w:rsidRDefault="007F589A" w:rsidP="007F589A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Chưa có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93C86" w:rsidRPr="00401232" w:rsidRDefault="00993C86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3720FA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720FA" w:rsidRPr="00401232" w:rsidRDefault="003720F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720FA" w:rsidRDefault="003720FA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Bổ sung mô hình logic, luồng nghiệp vụ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720FA" w:rsidRPr="00401232" w:rsidRDefault="007F58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Trang 4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720FA" w:rsidRPr="00401232" w:rsidRDefault="003720FA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9B620D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Pr="00401232" w:rsidRDefault="009B620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Default="009B620D" w:rsidP="009B620D">
            <w:pPr>
              <w:pStyle w:val="ListParagraph"/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Mục sở cứ đề xuất:</w:t>
            </w:r>
          </w:p>
          <w:p w:rsidR="009B620D" w:rsidRDefault="009B620D" w:rsidP="009B620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Bổ sung sở cứ: TB active/ngày: 4.000.000, TPM: 300.000,TPS(max): 20.000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Pr="00401232" w:rsidRDefault="0088051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Trang 14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B620D" w:rsidRPr="00401232" w:rsidRDefault="009B620D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9B620D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Pr="00401232" w:rsidRDefault="009B620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Default="009B620D" w:rsidP="009B620D">
            <w:pPr>
              <w:pStyle w:val="ListParagraph"/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Mục đề xuất của đối tác</w:t>
            </w:r>
          </w:p>
          <w:p w:rsidR="009B620D" w:rsidRDefault="009B620D" w:rsidP="009B620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Bổ sung sở cứ 432 triệu request mỗi ngày ~ 5000 TPS, </w:t>
            </w:r>
            <w:r>
              <w:rPr>
                <w:rFonts w:eastAsia="Times New Roman" w:cs="Times New Roman"/>
                <w:sz w:val="26"/>
                <w:szCs w:val="26"/>
              </w:rPr>
              <w:t>TPS peak lên tới 20,000 TPS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Pr="00401232" w:rsidRDefault="0088051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Với TPS trung bình là 5000 thì tổng request trung bình là 5000*60*60*24 =432tr request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B620D" w:rsidRPr="00401232" w:rsidRDefault="009B620D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 w:rsidRPr="00401232">
              <w:rPr>
                <w:rFonts w:cs="Times New Roman"/>
              </w:rPr>
              <w:t>Bổ sung thông tin kết nối đến các hệ thống khác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8051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Quản lý api endpoint trong hệ thống Backend miniapp nên không có kết nối tới hệ thống nào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 w:rsidP="00401CDC">
            <w:pPr>
              <w:pStyle w:val="ListParagraph"/>
              <w:spacing w:after="0" w:line="240" w:lineRule="auto"/>
              <w:ind w:left="200"/>
              <w:rPr>
                <w:rFonts w:cs="Times New Roman"/>
                <w:bCs/>
                <w:color w:val="000000"/>
                <w:szCs w:val="24"/>
                <w:lang w:val="en"/>
              </w:rPr>
            </w:pPr>
          </w:p>
          <w:p w:rsidR="0082157B" w:rsidRPr="00401232" w:rsidRDefault="0082157B" w:rsidP="00BC5FE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en"/>
              </w:rPr>
            </w:pPr>
            <w:r w:rsidRPr="00401232">
              <w:rPr>
                <w:rFonts w:cs="Times New Roman"/>
                <w:bCs/>
                <w:color w:val="000000"/>
                <w:szCs w:val="24"/>
                <w:lang w:val="en"/>
              </w:rPr>
              <w:t>Tính thông lượng FW,LB</w:t>
            </w:r>
          </w:p>
          <w:p w:rsidR="0082157B" w:rsidRPr="00401232" w:rsidRDefault="0082157B">
            <w:pPr>
              <w:pStyle w:val="ListParagraph"/>
              <w:spacing w:after="0" w:line="240" w:lineRule="auto"/>
              <w:ind w:left="0"/>
              <w:rPr>
                <w:rFonts w:cs="Times New Roman"/>
                <w:lang w:val="vi-VN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1411A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Đã bổ sung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F90E99" w:rsidRPr="00401232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0E99" w:rsidRPr="00401232" w:rsidRDefault="00F90E9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0E99" w:rsidRPr="00401232" w:rsidRDefault="00F90E9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401232">
              <w:rPr>
                <w:rFonts w:cs="Times New Roman"/>
                <w:color w:val="313131"/>
                <w:shd w:val="clear" w:color="auto" w:fill="FFFFFF"/>
              </w:rPr>
              <w:t>LB bổ sung thêm các thông tin: từng luồng nghiệp vụ của hệ thống tới các vùng mạng khác: concurent session, peak concurent session, new concurent session, duration session với băng thông tương ứng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0E99" w:rsidRPr="00401232" w:rsidRDefault="001411A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Đã bổ sung</w:t>
            </w:r>
            <w:bookmarkStart w:id="0" w:name="_GoBack"/>
            <w:bookmarkEnd w:id="0"/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90E99" w:rsidRPr="00401232" w:rsidRDefault="00F90E99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Pr="00401232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Pr="00401232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Pr="00401232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sz w:val="24"/>
          <w:szCs w:val="24"/>
        </w:rPr>
        <w:t>Y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401232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</w:t>
      </w:r>
      <w:r w:rsidR="00A527EF" w:rsidRPr="00401232">
        <w:rPr>
          <w:rFonts w:ascii="Times New Roman" w:hAnsi="Times New Roman" w:cs="Times New Roman"/>
          <w:sz w:val="24"/>
          <w:szCs w:val="24"/>
        </w:rPr>
        <w:t>CN</w:t>
      </w:r>
      <w:r w:rsidRPr="00401232">
        <w:rPr>
          <w:rFonts w:ascii="Times New Roman" w:hAnsi="Times New Roman" w:cs="Times New Roman"/>
          <w:sz w:val="24"/>
          <w:szCs w:val="24"/>
        </w:rPr>
        <w:t xml:space="preserve">HT trong vòng 1 tuần (5 ngày làm việc: 3 ngày sửa sizing theo comment, 2 ngày trình ký).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401232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401232">
        <w:rPr>
          <w:rFonts w:ascii="Times New Roman" w:hAnsi="Times New Roman" w:cs="Times New Roman"/>
          <w:sz w:val="24"/>
          <w:szCs w:val="24"/>
        </w:rPr>
        <w:t xml:space="preserve">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401232">
        <w:rPr>
          <w:rFonts w:ascii="Times New Roman" w:hAnsi="Times New Roman" w:cs="Times New Roman"/>
          <w:sz w:val="24"/>
          <w:szCs w:val="24"/>
        </w:rPr>
        <w:t xml:space="preserve">lại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401232">
        <w:rPr>
          <w:rFonts w:ascii="Times New Roman" w:hAnsi="Times New Roman" w:cs="Times New Roman"/>
          <w:sz w:val="24"/>
          <w:szCs w:val="24"/>
        </w:rPr>
        <w:t xml:space="preserve">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="00A527EF" w:rsidRPr="00401232">
        <w:rPr>
          <w:rFonts w:ascii="Times New Roman" w:hAnsi="Times New Roman" w:cs="Times New Roman"/>
          <w:sz w:val="24"/>
          <w:szCs w:val="24"/>
        </w:rPr>
        <w:t>jira</w:t>
      </w:r>
      <w:r w:rsidRPr="00401232">
        <w:rPr>
          <w:rFonts w:ascii="Times New Roman" w:hAnsi="Times New Roman" w:cs="Times New Roman"/>
          <w:sz w:val="24"/>
          <w:szCs w:val="24"/>
        </w:rPr>
        <w:t xml:space="preserve"> để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P.</w:t>
      </w:r>
      <w:r w:rsidR="00A527EF" w:rsidRPr="00401232">
        <w:rPr>
          <w:rFonts w:ascii="Times New Roman" w:hAnsi="Times New Roman" w:cs="Times New Roman"/>
          <w:sz w:val="24"/>
          <w:szCs w:val="24"/>
          <w:lang w:val="en"/>
        </w:rPr>
        <w:t>CN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HT </w:t>
      </w:r>
      <w:r w:rsidRPr="00401232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401232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401232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</w:t>
      </w:r>
      <w:r w:rsidR="00D4478D" w:rsidRPr="00401232">
        <w:rPr>
          <w:rFonts w:ascii="Times New Roman" w:hAnsi="Times New Roman" w:cs="Times New Roman"/>
          <w:sz w:val="24"/>
          <w:szCs w:val="24"/>
        </w:rPr>
        <w:t>CN</w:t>
      </w:r>
      <w:r w:rsidRPr="00401232">
        <w:rPr>
          <w:rFonts w:ascii="Times New Roman" w:hAnsi="Times New Roman" w:cs="Times New Roman"/>
          <w:sz w:val="24"/>
          <w:szCs w:val="24"/>
        </w:rPr>
        <w:t>HT.</w:t>
      </w:r>
    </w:p>
    <w:p w:rsidR="007C6680" w:rsidRPr="00401232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 w:rsidRPr="00401232">
        <w:trPr>
          <w:trHeight w:val="3021"/>
        </w:trPr>
        <w:tc>
          <w:tcPr>
            <w:tcW w:w="4534" w:type="dxa"/>
          </w:tcPr>
          <w:p w:rsidR="007C6680" w:rsidRPr="00401232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Pr="00401232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Pr="00401232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Pr="00401232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- Lưu: VT, </w:t>
            </w:r>
            <w:r w:rsidR="00156B31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HT; </w:t>
            </w:r>
            <w:r w:rsidRPr="00401232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Pr="00401232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PHÒNG </w:t>
            </w:r>
            <w:r w:rsidR="00A527EF"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  <w:p w:rsidR="007C6680" w:rsidRPr="00401232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Pr="00401232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Pr="00401232" w:rsidRDefault="007C6680">
      <w:pPr>
        <w:rPr>
          <w:rFonts w:ascii="Times New Roman" w:hAnsi="Times New Roman" w:cs="Times New Roman"/>
          <w:lang w:val="e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sectPr w:rsidR="007C6680" w:rsidRPr="00401232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112F" w:rsidRDefault="0007112F">
      <w:pPr>
        <w:spacing w:line="240" w:lineRule="auto"/>
      </w:pPr>
      <w:r>
        <w:separator/>
      </w:r>
    </w:p>
  </w:endnote>
  <w:endnote w:type="continuationSeparator" w:id="0">
    <w:p w:rsidR="0007112F" w:rsidRDefault="00071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112F" w:rsidRDefault="0007112F">
      <w:pPr>
        <w:spacing w:after="0"/>
      </w:pPr>
      <w:r>
        <w:separator/>
      </w:r>
    </w:p>
  </w:footnote>
  <w:footnote w:type="continuationSeparator" w:id="0">
    <w:p w:rsidR="0007112F" w:rsidRDefault="000711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50A31"/>
    <w:rsid w:val="0007112F"/>
    <w:rsid w:val="000716D2"/>
    <w:rsid w:val="00071AAB"/>
    <w:rsid w:val="000B76C4"/>
    <w:rsid w:val="000C5610"/>
    <w:rsid w:val="000E6552"/>
    <w:rsid w:val="000E6676"/>
    <w:rsid w:val="000F3A4F"/>
    <w:rsid w:val="000F59AC"/>
    <w:rsid w:val="001364FE"/>
    <w:rsid w:val="001368DD"/>
    <w:rsid w:val="001411A8"/>
    <w:rsid w:val="00147DB3"/>
    <w:rsid w:val="001518A5"/>
    <w:rsid w:val="001542BE"/>
    <w:rsid w:val="00156B31"/>
    <w:rsid w:val="00170095"/>
    <w:rsid w:val="00170E4F"/>
    <w:rsid w:val="001743F4"/>
    <w:rsid w:val="00187C33"/>
    <w:rsid w:val="001936B7"/>
    <w:rsid w:val="00196AB1"/>
    <w:rsid w:val="001B0CA4"/>
    <w:rsid w:val="00201333"/>
    <w:rsid w:val="00210FA7"/>
    <w:rsid w:val="00216417"/>
    <w:rsid w:val="002538FF"/>
    <w:rsid w:val="00257E54"/>
    <w:rsid w:val="00265BF7"/>
    <w:rsid w:val="0026631D"/>
    <w:rsid w:val="00280130"/>
    <w:rsid w:val="00285850"/>
    <w:rsid w:val="002C2F53"/>
    <w:rsid w:val="0033518C"/>
    <w:rsid w:val="003437C2"/>
    <w:rsid w:val="003720FA"/>
    <w:rsid w:val="00377186"/>
    <w:rsid w:val="00391734"/>
    <w:rsid w:val="003A1C03"/>
    <w:rsid w:val="00401232"/>
    <w:rsid w:val="00401CDC"/>
    <w:rsid w:val="00414627"/>
    <w:rsid w:val="00425D63"/>
    <w:rsid w:val="004335F0"/>
    <w:rsid w:val="004643D8"/>
    <w:rsid w:val="00497C24"/>
    <w:rsid w:val="004B361A"/>
    <w:rsid w:val="004C1DCD"/>
    <w:rsid w:val="004C7BA5"/>
    <w:rsid w:val="004E7628"/>
    <w:rsid w:val="004F48F2"/>
    <w:rsid w:val="005149B1"/>
    <w:rsid w:val="00553C5B"/>
    <w:rsid w:val="0056297B"/>
    <w:rsid w:val="005647F2"/>
    <w:rsid w:val="005662D1"/>
    <w:rsid w:val="00573A09"/>
    <w:rsid w:val="00591C17"/>
    <w:rsid w:val="005A268C"/>
    <w:rsid w:val="005A4526"/>
    <w:rsid w:val="005B643D"/>
    <w:rsid w:val="005C1B16"/>
    <w:rsid w:val="005C4CE1"/>
    <w:rsid w:val="005C5AC9"/>
    <w:rsid w:val="005D3DAE"/>
    <w:rsid w:val="005E53D0"/>
    <w:rsid w:val="006002EB"/>
    <w:rsid w:val="0060107B"/>
    <w:rsid w:val="006128EF"/>
    <w:rsid w:val="00624CB7"/>
    <w:rsid w:val="006264B4"/>
    <w:rsid w:val="006331C2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B0F3B"/>
    <w:rsid w:val="00713E25"/>
    <w:rsid w:val="007152D7"/>
    <w:rsid w:val="00726EC6"/>
    <w:rsid w:val="007343C0"/>
    <w:rsid w:val="00746C14"/>
    <w:rsid w:val="00747365"/>
    <w:rsid w:val="0075167A"/>
    <w:rsid w:val="00792D0B"/>
    <w:rsid w:val="007C2C59"/>
    <w:rsid w:val="007C6680"/>
    <w:rsid w:val="007D48A0"/>
    <w:rsid w:val="007F589A"/>
    <w:rsid w:val="00801F23"/>
    <w:rsid w:val="0082157B"/>
    <w:rsid w:val="00837632"/>
    <w:rsid w:val="008542A6"/>
    <w:rsid w:val="0085640F"/>
    <w:rsid w:val="008567AA"/>
    <w:rsid w:val="00857700"/>
    <w:rsid w:val="00877A1B"/>
    <w:rsid w:val="00880517"/>
    <w:rsid w:val="00883AEB"/>
    <w:rsid w:val="00892712"/>
    <w:rsid w:val="008A680A"/>
    <w:rsid w:val="008B0BB0"/>
    <w:rsid w:val="008E6C4B"/>
    <w:rsid w:val="008F18C0"/>
    <w:rsid w:val="00907648"/>
    <w:rsid w:val="00930FDE"/>
    <w:rsid w:val="009527CB"/>
    <w:rsid w:val="00984C93"/>
    <w:rsid w:val="00987CE1"/>
    <w:rsid w:val="00993C86"/>
    <w:rsid w:val="0099405C"/>
    <w:rsid w:val="009A1B0A"/>
    <w:rsid w:val="009B620D"/>
    <w:rsid w:val="009C563A"/>
    <w:rsid w:val="009C600F"/>
    <w:rsid w:val="009D3723"/>
    <w:rsid w:val="009E04F2"/>
    <w:rsid w:val="009F6B98"/>
    <w:rsid w:val="00A03B7B"/>
    <w:rsid w:val="00A200C9"/>
    <w:rsid w:val="00A250D5"/>
    <w:rsid w:val="00A32F56"/>
    <w:rsid w:val="00A36028"/>
    <w:rsid w:val="00A527EF"/>
    <w:rsid w:val="00A91424"/>
    <w:rsid w:val="00AA2C77"/>
    <w:rsid w:val="00AC3FB9"/>
    <w:rsid w:val="00AC68FE"/>
    <w:rsid w:val="00AC702A"/>
    <w:rsid w:val="00AD0697"/>
    <w:rsid w:val="00AD226F"/>
    <w:rsid w:val="00AD432E"/>
    <w:rsid w:val="00B13A52"/>
    <w:rsid w:val="00B22443"/>
    <w:rsid w:val="00B24CF4"/>
    <w:rsid w:val="00B26993"/>
    <w:rsid w:val="00B4570C"/>
    <w:rsid w:val="00B5208C"/>
    <w:rsid w:val="00B74876"/>
    <w:rsid w:val="00B76565"/>
    <w:rsid w:val="00BB7C2B"/>
    <w:rsid w:val="00BC1664"/>
    <w:rsid w:val="00BC2546"/>
    <w:rsid w:val="00BC5FE2"/>
    <w:rsid w:val="00C05085"/>
    <w:rsid w:val="00C1593D"/>
    <w:rsid w:val="00C56C7E"/>
    <w:rsid w:val="00C776A4"/>
    <w:rsid w:val="00C8750D"/>
    <w:rsid w:val="00CA2C6C"/>
    <w:rsid w:val="00CC0600"/>
    <w:rsid w:val="00CC78AC"/>
    <w:rsid w:val="00CE3861"/>
    <w:rsid w:val="00CF7953"/>
    <w:rsid w:val="00D07232"/>
    <w:rsid w:val="00D10245"/>
    <w:rsid w:val="00D21BDD"/>
    <w:rsid w:val="00D4478D"/>
    <w:rsid w:val="00D65F07"/>
    <w:rsid w:val="00D92BB7"/>
    <w:rsid w:val="00DC76D2"/>
    <w:rsid w:val="00DD30ED"/>
    <w:rsid w:val="00DF3AA0"/>
    <w:rsid w:val="00E12637"/>
    <w:rsid w:val="00E25F0F"/>
    <w:rsid w:val="00E26688"/>
    <w:rsid w:val="00E64C21"/>
    <w:rsid w:val="00E65833"/>
    <w:rsid w:val="00EC24C6"/>
    <w:rsid w:val="00ED1F24"/>
    <w:rsid w:val="00EF08A7"/>
    <w:rsid w:val="00EF2933"/>
    <w:rsid w:val="00F05146"/>
    <w:rsid w:val="00F1115D"/>
    <w:rsid w:val="00F21FD1"/>
    <w:rsid w:val="00F3513C"/>
    <w:rsid w:val="00F465C5"/>
    <w:rsid w:val="00F5180D"/>
    <w:rsid w:val="00F51B21"/>
    <w:rsid w:val="00F51D87"/>
    <w:rsid w:val="00F8455C"/>
    <w:rsid w:val="00F90E99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CDD2F8"/>
  <w15:docId w15:val="{7D5EE8B2-BA9B-419F-BBFE-8BF8FA687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thongnv31</dc:creator>
  <cp:keywords/>
  <dc:description/>
  <cp:lastModifiedBy>Ta Van Ngoc</cp:lastModifiedBy>
  <cp:revision>2</cp:revision>
  <cp:lastPrinted>2026-01-26T07:48:00Z</cp:lastPrinted>
  <dcterms:created xsi:type="dcterms:W3CDTF">2024-01-26T22:31:00Z</dcterms:created>
  <dcterms:modified xsi:type="dcterms:W3CDTF">2026-01-30T03:50:00Z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