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4061" w:type="dxa"/>
        <w:tblInd w:w="108" w:type="dxa"/>
        <w:tblLayout w:type="fixed"/>
        <w:tblLook w:val="04A0" w:firstRow="1" w:lastRow="0" w:firstColumn="1" w:lastColumn="0" w:noHBand="0" w:noVBand="1"/>
      </w:tblPr>
      <w:tblGrid>
        <w:gridCol w:w="4396"/>
        <w:gridCol w:w="9665"/>
      </w:tblGrid>
      <w:tr w:rsidR="007C6680">
        <w:trPr>
          <w:trHeight w:val="987"/>
        </w:trPr>
        <w:tc>
          <w:tcPr>
            <w:tcW w:w="4396" w:type="dxa"/>
          </w:tcPr>
          <w:p w:rsidR="007C6680" w:rsidRDefault="005C4CE1">
            <w:pPr>
              <w:jc w:val="center"/>
              <w:rPr>
                <w:rFonts w:ascii="Times New Roman" w:hAnsi="Times New Roman" w:cs="Times New Roman"/>
                <w:spacing w:val="-24"/>
                <w:sz w:val="22"/>
                <w:szCs w:val="22"/>
              </w:rPr>
            </w:pPr>
            <w:r>
              <w:rPr>
                <w:rFonts w:ascii="Times New Roman" w:hAnsi="Times New Roman" w:cs="Times New Roman"/>
                <w:spacing w:val="-24"/>
                <w:sz w:val="22"/>
                <w:szCs w:val="22"/>
              </w:rPr>
              <w:t>KHỐI CÔNG NGHỆ THÔNG TIN</w:t>
            </w:r>
          </w:p>
          <w:p w:rsidR="007C6680" w:rsidRDefault="005C4CE1">
            <w:pPr>
              <w:jc w:val="center"/>
              <w:rPr>
                <w:rFonts w:ascii="Times New Roman" w:hAnsi="Times New Roman" w:cs="Times New Roman"/>
                <w:b/>
                <w:spacing w:val="-16"/>
                <w:w w:val="95"/>
                <w:sz w:val="22"/>
                <w:szCs w:val="22"/>
              </w:rPr>
            </w:pPr>
            <w:r>
              <w:rPr>
                <w:rFonts w:ascii="Times New Roman" w:hAnsi="Times New Roman" w:cs="Times New Roman"/>
                <w:b/>
                <w:spacing w:val="-16"/>
                <w:w w:val="95"/>
                <w:sz w:val="22"/>
                <w:szCs w:val="22"/>
              </w:rPr>
              <w:t>PHÒNG HỆ THỐNG</w:t>
            </w:r>
          </w:p>
          <w:p w:rsidR="007C6680" w:rsidRDefault="005C4CE1">
            <w:pPr>
              <w:jc w:val="center"/>
              <w:rPr>
                <w:rFonts w:ascii="Times New Roman" w:hAnsi="Times New Roman" w:cs="Times New Roman"/>
                <w:b/>
                <w:spacing w:val="-16"/>
                <w:sz w:val="4"/>
                <w:szCs w:val="4"/>
              </w:rPr>
            </w:pPr>
            <w:r>
              <w:rPr>
                <w:rFonts w:ascii="Times New Roman" w:hAnsi="Times New Roman" w:cs="Times New Roman"/>
                <w:noProof/>
                <w:sz w:val="4"/>
                <w:szCs w:val="4"/>
                <w:lang w:eastAsia="en-US"/>
              </w:rPr>
              <mc:AlternateContent>
                <mc:Choice Requires="wps">
                  <w:drawing>
                    <wp:anchor distT="0" distB="0" distL="114300" distR="114300" simplePos="0" relativeHeight="251659264" behindDoc="0" locked="0" layoutInCell="1" allowOverlap="1">
                      <wp:simplePos x="0" y="0"/>
                      <wp:positionH relativeFrom="column">
                        <wp:posOffset>862330</wp:posOffset>
                      </wp:positionH>
                      <wp:positionV relativeFrom="paragraph">
                        <wp:posOffset>45085</wp:posOffset>
                      </wp:positionV>
                      <wp:extent cx="9525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52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C5A6981"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9pt,3.55pt" to="142.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"/>
                  </w:pict>
                </mc:Fallback>
              </mc:AlternateContent>
            </w:r>
          </w:p>
          <w:p w:rsidR="007C6680" w:rsidRDefault="005C4CE1">
            <w:pPr>
              <w:jc w:val="center"/>
              <w:rPr>
                <w:rFonts w:ascii="Times New Roman" w:hAnsi="Times New Roman" w:cs="Times New Roman"/>
                <w:spacing w:val="-24"/>
                <w:sz w:val="22"/>
                <w:szCs w:val="22"/>
              </w:rPr>
            </w:pPr>
            <w:r>
              <w:rPr>
                <w:rFonts w:ascii="Times New Roman" w:hAnsi="Times New Roman" w:cs="Times New Roman"/>
                <w:sz w:val="22"/>
                <w:szCs w:val="22"/>
              </w:rPr>
              <w:t>Số:       /PNX-CNTT-HT</w:t>
            </w:r>
          </w:p>
        </w:tc>
        <w:tc>
          <w:tcPr>
            <w:tcW w:w="9665" w:type="dxa"/>
          </w:tcPr>
          <w:p w:rsidR="007C6680" w:rsidRDefault="005C4CE1">
            <w:pPr>
              <w:jc w:val="center"/>
              <w:rPr>
                <w:rFonts w:ascii="Times New Roman" w:hAnsi="Times New Roman" w:cs="Times New Roman"/>
                <w:b/>
                <w:spacing w:val="-24"/>
                <w:w w:val="95"/>
                <w:sz w:val="22"/>
                <w:szCs w:val="22"/>
              </w:rPr>
            </w:pPr>
            <w:r>
              <w:rPr>
                <w:rFonts w:ascii="Times New Roman" w:hAnsi="Times New Roman" w:cs="Times New Roman"/>
                <w:b/>
                <w:spacing w:val="-24"/>
                <w:w w:val="95"/>
                <w:sz w:val="22"/>
                <w:szCs w:val="22"/>
              </w:rPr>
              <w:t>CỘNG HOÀ XÃ HỘI CHỦ NGHĨA VIỆT NAM</w:t>
            </w:r>
          </w:p>
          <w:p w:rsidR="007C6680" w:rsidRDefault="005C4CE1">
            <w:pPr>
              <w:jc w:val="center"/>
              <w:rPr>
                <w:rFonts w:ascii="Times New Roman" w:hAnsi="Times New Roman" w:cs="Times New Roman"/>
                <w:b/>
                <w:spacing w:val="-16"/>
                <w:sz w:val="22"/>
                <w:szCs w:val="22"/>
              </w:rPr>
            </w:pPr>
            <w:r>
              <w:rPr>
                <w:rFonts w:ascii="Times New Roman" w:hAnsi="Times New Roman" w:cs="Times New Roman"/>
                <w:b/>
                <w:spacing w:val="-16"/>
                <w:sz w:val="22"/>
                <w:szCs w:val="22"/>
              </w:rPr>
              <w:t>Độc lập - Tự do - Hạnh phúc</w:t>
            </w:r>
          </w:p>
          <w:p w:rsidR="007C6680" w:rsidRDefault="005C4CE1">
            <w:pPr>
              <w:jc w:val="center"/>
              <w:rPr>
                <w:rFonts w:ascii="Times New Roman" w:hAnsi="Times New Roman" w:cs="Times New Roman"/>
                <w:b/>
                <w:spacing w:val="-16"/>
                <w:sz w:val="4"/>
                <w:szCs w:val="4"/>
              </w:rPr>
            </w:pPr>
            <w:r>
              <w:rPr>
                <w:rFonts w:ascii="Times New Roman" w:hAnsi="Times New Roman" w:cs="Times New Roman"/>
                <w:noProof/>
                <w:sz w:val="22"/>
                <w:szCs w:val="22"/>
                <w:lang w:eastAsia="en-US"/>
              </w:rPr>
              <mc:AlternateContent>
                <mc:Choice Requires="wps">
                  <w:drawing>
                    <wp:anchor distT="0" distB="0" distL="114300" distR="114300" simplePos="0" relativeHeight="251660288" behindDoc="0" locked="0" layoutInCell="1" allowOverlap="1">
                      <wp:simplePos x="0" y="0"/>
                      <wp:positionH relativeFrom="column">
                        <wp:posOffset>2157095</wp:posOffset>
                      </wp:positionH>
                      <wp:positionV relativeFrom="paragraph">
                        <wp:posOffset>12065</wp:posOffset>
                      </wp:positionV>
                      <wp:extent cx="16922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6922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4E7E35B"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9.85pt,.95pt" to="303.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"/>
                  </w:pict>
                </mc:Fallback>
              </mc:AlternateContent>
            </w:r>
          </w:p>
          <w:p w:rsidR="007C6680" w:rsidRDefault="005C4CE1">
            <w:pPr>
              <w:jc w:val="center"/>
              <w:rPr>
                <w:rFonts w:ascii="Times New Roman" w:hAnsi="Times New Roman" w:cs="Times New Roman"/>
                <w:spacing w:val="-24"/>
                <w:sz w:val="22"/>
                <w:szCs w:val="22"/>
                <w:lang w:val="en"/>
              </w:rPr>
            </w:pPr>
            <w:r>
              <w:rPr>
                <w:rFonts w:ascii="Times New Roman" w:hAnsi="Times New Roman" w:cs="Times New Roman"/>
                <w:i/>
                <w:sz w:val="22"/>
                <w:szCs w:val="22"/>
              </w:rPr>
              <w:t>Hà Nội</w:t>
            </w:r>
            <w:r>
              <w:rPr>
                <w:rFonts w:ascii="Times New Roman" w:hAnsi="Times New Roman" w:cs="Times New Roman"/>
                <w:sz w:val="22"/>
                <w:szCs w:val="22"/>
              </w:rPr>
              <w:t>,</w:t>
            </w:r>
            <w:r>
              <w:rPr>
                <w:rFonts w:ascii="Times New Roman" w:hAnsi="Times New Roman" w:cs="Times New Roman"/>
                <w:i/>
                <w:sz w:val="22"/>
                <w:szCs w:val="22"/>
              </w:rPr>
              <w:t xml:space="preserve"> ngày    tháng     năm 202</w:t>
            </w:r>
            <w:r>
              <w:rPr>
                <w:rFonts w:ascii="Times New Roman" w:hAnsi="Times New Roman" w:cs="Times New Roman"/>
                <w:i/>
                <w:sz w:val="22"/>
                <w:szCs w:val="22"/>
                <w:lang w:val="en"/>
              </w:rPr>
              <w:t>4</w:t>
            </w:r>
          </w:p>
        </w:tc>
      </w:tr>
    </w:tbl>
    <w:p w:rsidR="007C6680" w:rsidRDefault="007C6680">
      <w:pPr>
        <w:jc w:val="center"/>
        <w:rPr>
          <w:rFonts w:ascii="Times New Roman" w:hAnsi="Times New Roman" w:cs="Times New Roman"/>
          <w:sz w:val="22"/>
          <w:szCs w:val="22"/>
        </w:rPr>
      </w:pPr>
    </w:p>
    <w:p w:rsidR="007C6680" w:rsidRDefault="005C4CE1">
      <w:pPr>
        <w:jc w:val="center"/>
        <w:rPr>
          <w:rFonts w:ascii="Times New Roman" w:hAnsi="Times New Roman" w:cs="Times New Roman"/>
          <w:b/>
          <w:bCs/>
          <w:sz w:val="28"/>
          <w:szCs w:val="28"/>
          <w:lang w:val="en"/>
        </w:rPr>
      </w:pPr>
      <w:r>
        <w:rPr>
          <w:rFonts w:ascii="Times New Roman" w:hAnsi="Times New Roman" w:cs="Times New Roman"/>
          <w:b/>
          <w:bCs/>
          <w:sz w:val="28"/>
          <w:szCs w:val="28"/>
          <w:lang w:val="en"/>
        </w:rPr>
        <w:t>PHIẾU NHẬN XÉT SIZING HỆ THỐNG</w:t>
      </w:r>
    </w:p>
    <w:p w:rsidR="007C6680" w:rsidRDefault="007C6680">
      <w:pPr>
        <w:tabs>
          <w:tab w:val="left" w:pos="284"/>
        </w:tabs>
        <w:spacing w:line="276" w:lineRule="auto"/>
        <w:jc w:val="both"/>
        <w:rPr>
          <w:rFonts w:ascii="Times New Roman" w:hAnsi="Times New Roman" w:cs="Times New Roman"/>
          <w:b/>
          <w:sz w:val="11"/>
          <w:szCs w:val="11"/>
        </w:rPr>
      </w:pPr>
    </w:p>
    <w:p w:rsidR="007C6680" w:rsidRDefault="005C4CE1">
      <w:pPr>
        <w:tabs>
          <w:tab w:val="left" w:pos="284"/>
        </w:tabs>
        <w:spacing w:line="360" w:lineRule="auto"/>
        <w:ind w:firstLine="480"/>
        <w:jc w:val="both"/>
        <w:rPr>
          <w:rFonts w:ascii="Times New Roman" w:hAnsi="Times New Roman" w:cs="Times New Roman"/>
          <w:sz w:val="24"/>
          <w:szCs w:val="24"/>
        </w:rPr>
      </w:pPr>
      <w:r>
        <w:rPr>
          <w:rFonts w:ascii="Times New Roman" w:hAnsi="Times New Roman" w:cs="Times New Roman"/>
          <w:sz w:val="24"/>
          <w:szCs w:val="24"/>
        </w:rPr>
        <w:t>Căn cứ vào phiếu yêu cầu</w:t>
      </w:r>
      <w:r>
        <w:rPr>
          <w:rFonts w:ascii="Times New Roman" w:hAnsi="Times New Roman" w:cs="Times New Roman"/>
          <w:sz w:val="24"/>
          <w:szCs w:val="24"/>
          <w:lang w:val="en"/>
        </w:rPr>
        <w:t xml:space="preserve"> (PYC)</w:t>
      </w:r>
      <w:r>
        <w:rPr>
          <w:rFonts w:ascii="Times New Roman" w:hAnsi="Times New Roman" w:cs="Times New Roman"/>
          <w:sz w:val="24"/>
          <w:szCs w:val="24"/>
        </w:rPr>
        <w:t xml:space="preserve"> thẩm định sizing của đơn vị, Phòng Hệ thống</w:t>
      </w:r>
      <w:r>
        <w:rPr>
          <w:rFonts w:ascii="Times New Roman" w:hAnsi="Times New Roman" w:cs="Times New Roman"/>
          <w:sz w:val="24"/>
          <w:szCs w:val="24"/>
          <w:lang w:val="en"/>
        </w:rPr>
        <w:t xml:space="preserve"> (P.HT)</w:t>
      </w:r>
      <w:r>
        <w:rPr>
          <w:rFonts w:ascii="Times New Roman" w:hAnsi="Times New Roman" w:cs="Times New Roman"/>
          <w:sz w:val="24"/>
          <w:szCs w:val="24"/>
        </w:rPr>
        <w:t xml:space="preserve"> có ý kiến như sau:</w:t>
      </w:r>
    </w:p>
    <w:p w:rsidR="007C6680" w:rsidRDefault="005C4CE1">
      <w:pPr>
        <w:numPr>
          <w:ilvl w:val="0"/>
          <w:numId w:val="14"/>
        </w:numPr>
        <w:tabs>
          <w:tab w:val="left" w:pos="284"/>
        </w:tabs>
        <w:spacing w:after="0" w:line="360" w:lineRule="auto"/>
        <w:ind w:firstLine="482"/>
        <w:jc w:val="both"/>
        <w:rPr>
          <w:rFonts w:ascii="Times New Roman" w:hAnsi="Times New Roman" w:cs="Times New Roman"/>
          <w:b/>
          <w:bCs/>
          <w:sz w:val="24"/>
          <w:szCs w:val="24"/>
          <w:lang w:val="en"/>
        </w:rPr>
      </w:pPr>
      <w:r>
        <w:rPr>
          <w:rFonts w:ascii="Times New Roman" w:hAnsi="Times New Roman" w:cs="Times New Roman"/>
          <w:b/>
          <w:bCs/>
          <w:sz w:val="24"/>
          <w:szCs w:val="24"/>
          <w:lang w:val="en"/>
        </w:rPr>
        <w:t>Thông tin chung</w:t>
      </w:r>
    </w:p>
    <w:tbl>
      <w:tblPr>
        <w:tblW w:w="8760" w:type="dxa"/>
        <w:jc w:val="center"/>
        <w:tblLayout w:type="fixed"/>
        <w:tblCellMar>
          <w:left w:w="0" w:type="dxa"/>
          <w:right w:w="0" w:type="dxa"/>
        </w:tblCellMar>
        <w:tblLook w:val="04A0" w:firstRow="1" w:lastRow="0" w:firstColumn="1" w:lastColumn="0" w:noHBand="0" w:noVBand="1"/>
      </w:tblPr>
      <w:tblGrid>
        <w:gridCol w:w="2662"/>
        <w:gridCol w:w="6098"/>
      </w:tblGrid>
      <w:tr w:rsidR="007C6680">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lang w:val="en"/>
              </w:rPr>
            </w:pPr>
            <w:r>
              <w:rPr>
                <w:rFonts w:ascii="Times New Roman" w:eastAsia="SimSun" w:hAnsi="Times New Roman" w:cs="Times New Roman"/>
                <w:color w:val="000000"/>
                <w:sz w:val="24"/>
                <w:szCs w:val="24"/>
                <w:lang w:bidi="ar"/>
              </w:rPr>
              <w:t>Mã PYC</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sz w:val="24"/>
              </w:rPr>
            </w:pPr>
            <w:r>
              <w:rPr>
                <w:rFonts w:ascii="Times New Roman" w:hAnsi="Times New Roman" w:cs="Times New Roman"/>
                <w:color w:val="000000"/>
                <w:sz w:val="24"/>
                <w:lang w:val="en"/>
              </w:rPr>
              <w:t>PYC-</w:t>
            </w:r>
            <w:r>
              <w:rPr>
                <w:rFonts w:ascii="Times New Roman" w:hAnsi="Times New Roman" w:cs="Times New Roman"/>
                <w:color w:val="000000"/>
                <w:sz w:val="24"/>
              </w:rPr>
              <w:t>35119</w:t>
            </w:r>
          </w:p>
        </w:tc>
      </w:tr>
      <w:tr w:rsidR="007C6680">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Tên hệ thống</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sz w:val="24"/>
                <w:szCs w:val="24"/>
              </w:rPr>
            </w:pPr>
            <w:r>
              <w:rPr>
                <w:rFonts w:ascii="Times New Roman" w:hAnsi="Times New Roman" w:cs="Times New Roman"/>
                <w:color w:val="000000"/>
                <w:sz w:val="24"/>
                <w:szCs w:val="24"/>
                <w:lang w:val="vi-VN"/>
              </w:rPr>
              <w:t xml:space="preserve">Hệ thống </w:t>
            </w:r>
            <w:r>
              <w:rPr>
                <w:rFonts w:ascii="Times New Roman" w:hAnsi="Times New Roman" w:cs="Times New Roman"/>
                <w:color w:val="000000"/>
                <w:sz w:val="24"/>
                <w:szCs w:val="24"/>
              </w:rPr>
              <w:t>CMP</w:t>
            </w:r>
          </w:p>
        </w:tc>
      </w:tr>
      <w:tr w:rsidR="007C6680">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 xml:space="preserve">Mục đích sizing </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lang w:val="vi-VN"/>
              </w:rPr>
            </w:pPr>
            <w:r>
              <w:rPr>
                <w:rFonts w:ascii="Times New Roman" w:eastAsia="SimSun" w:hAnsi="Times New Roman" w:cs="Times New Roman"/>
                <w:color w:val="000000"/>
                <w:sz w:val="24"/>
                <w:szCs w:val="24"/>
                <w:lang w:bidi="ar"/>
              </w:rPr>
              <w:t>Tr</w:t>
            </w:r>
            <w:r>
              <w:rPr>
                <w:rFonts w:ascii="Times New Roman" w:eastAsia="SimSun" w:hAnsi="Times New Roman" w:cs="Times New Roman"/>
                <w:color w:val="000000"/>
                <w:sz w:val="24"/>
                <w:szCs w:val="24"/>
                <w:lang w:val="vi-VN" w:bidi="ar"/>
              </w:rPr>
              <w:t>iển khai mới</w:t>
            </w:r>
          </w:p>
        </w:tc>
      </w:tr>
      <w:tr w:rsidR="007C6680">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Đầu mối yêu cầu</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sz w:val="24"/>
                <w:lang w:val="vi-VN"/>
              </w:rPr>
            </w:pPr>
            <w:r>
              <w:rPr>
                <w:rFonts w:ascii="Times New Roman" w:hAnsi="Times New Roman" w:cs="Times New Roman"/>
                <w:color w:val="000000"/>
                <w:sz w:val="24"/>
                <w:lang w:val="vi-VN"/>
              </w:rPr>
              <w:t>thuyttt12</w:t>
            </w:r>
          </w:p>
        </w:tc>
      </w:tr>
      <w:tr w:rsidR="007C6680">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rPr>
            </w:pPr>
            <w:r>
              <w:rPr>
                <w:rFonts w:ascii="Times New Roman" w:eastAsia="SimSun" w:hAnsi="Times New Roman" w:cs="Times New Roman"/>
                <w:color w:val="000000"/>
                <w:sz w:val="24"/>
                <w:szCs w:val="24"/>
                <w:lang w:bidi="ar"/>
              </w:rPr>
              <w:t>Đầu mối thẩm định</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firstLineChars="83" w:firstLine="199"/>
              <w:jc w:val="both"/>
              <w:textAlignment w:val="center"/>
              <w:rPr>
                <w:rFonts w:ascii="Times New Roman" w:hAnsi="Times New Roman" w:cs="Times New Roman"/>
                <w:color w:val="000000"/>
                <w:lang w:val="vi-VN"/>
              </w:rPr>
            </w:pPr>
            <w:r>
              <w:rPr>
                <w:rFonts w:ascii="Times New Roman" w:hAnsi="Times New Roman" w:cs="Times New Roman"/>
                <w:color w:val="000000"/>
                <w:sz w:val="24"/>
                <w:szCs w:val="24"/>
                <w:lang w:val="en"/>
              </w:rPr>
              <w:t>P. Hệ thống – đơn vị thẩm định:</w:t>
            </w:r>
            <w:r>
              <w:rPr>
                <w:rFonts w:ascii="Times New Roman" w:hAnsi="Times New Roman" w:cs="Times New Roman"/>
                <w:color w:val="000000"/>
                <w:sz w:val="24"/>
                <w:szCs w:val="24"/>
                <w:lang w:val="vi-VN"/>
              </w:rPr>
              <w:t xml:space="preserve"> thongnv31</w:t>
            </w:r>
          </w:p>
        </w:tc>
      </w:tr>
    </w:tbl>
    <w:p w:rsidR="007C6680" w:rsidRDefault="007C6680">
      <w:pPr>
        <w:tabs>
          <w:tab w:val="left" w:pos="284"/>
        </w:tabs>
        <w:spacing w:after="0" w:line="240" w:lineRule="auto"/>
        <w:ind w:firstLine="482"/>
        <w:jc w:val="both"/>
        <w:rPr>
          <w:rFonts w:ascii="Times New Roman" w:hAnsi="Times New Roman" w:cs="Times New Roman"/>
          <w:sz w:val="24"/>
          <w:szCs w:val="24"/>
          <w:lang w:val="en"/>
        </w:rPr>
      </w:pPr>
    </w:p>
    <w:p w:rsidR="007C6680" w:rsidRDefault="005C4CE1">
      <w:pPr>
        <w:numPr>
          <w:ilvl w:val="0"/>
          <w:numId w:val="14"/>
        </w:numPr>
        <w:tabs>
          <w:tab w:val="left" w:pos="284"/>
        </w:tabs>
        <w:spacing w:after="0" w:line="360" w:lineRule="auto"/>
        <w:ind w:firstLine="482"/>
        <w:jc w:val="both"/>
        <w:rPr>
          <w:rFonts w:ascii="Times New Roman" w:hAnsi="Times New Roman" w:cs="Times New Roman"/>
          <w:b/>
          <w:bCs/>
          <w:sz w:val="24"/>
          <w:szCs w:val="24"/>
          <w:lang w:val="en"/>
        </w:rPr>
      </w:pPr>
      <w:r>
        <w:rPr>
          <w:rFonts w:ascii="Times New Roman" w:hAnsi="Times New Roman" w:cs="Times New Roman"/>
          <w:b/>
          <w:bCs/>
          <w:sz w:val="24"/>
          <w:szCs w:val="24"/>
          <w:lang w:val="en"/>
        </w:rPr>
        <w:t>Nhận xét sizing</w:t>
      </w:r>
    </w:p>
    <w:p w:rsidR="007C6680" w:rsidRDefault="005C4CE1">
      <w:pPr>
        <w:rPr>
          <w:rFonts w:ascii="Times New Roman" w:hAnsi="Times New Roman" w:cs="Times New Roman"/>
          <w:b/>
          <w:bCs/>
          <w:sz w:val="24"/>
          <w:szCs w:val="24"/>
          <w:lang w:val="en"/>
        </w:rPr>
      </w:pPr>
      <w:r>
        <w:rPr>
          <w:rFonts w:ascii="Times New Roman" w:hAnsi="Times New Roman" w:cs="Times New Roman"/>
          <w:b/>
          <w:bCs/>
          <w:sz w:val="24"/>
          <w:szCs w:val="24"/>
          <w:lang w:val="en"/>
        </w:rPr>
        <w:br w:type="page"/>
      </w:r>
    </w:p>
    <w:p w:rsidR="007C6680" w:rsidRDefault="005C4CE1">
      <w:pPr>
        <w:pStyle w:val="ListParagraph"/>
        <w:tabs>
          <w:tab w:val="left" w:pos="284"/>
        </w:tabs>
        <w:spacing w:after="0" w:line="240" w:lineRule="auto"/>
        <w:jc w:val="both"/>
        <w:rPr>
          <w:rFonts w:cs="Times New Roman"/>
          <w:b/>
          <w:bCs/>
          <w:szCs w:val="24"/>
        </w:rPr>
      </w:pPr>
      <w:r>
        <w:rPr>
          <w:rFonts w:cs="Times New Roman"/>
          <w:b/>
          <w:bCs/>
          <w:szCs w:val="24"/>
        </w:rPr>
        <w:lastRenderedPageBreak/>
        <w:t>NHẬN XÉT LẦN 1</w:t>
      </w:r>
    </w:p>
    <w:tbl>
      <w:tblPr>
        <w:tblW w:w="13838" w:type="dxa"/>
        <w:tblLayout w:type="fixed"/>
        <w:tblCellMar>
          <w:left w:w="0" w:type="dxa"/>
          <w:right w:w="0" w:type="dxa"/>
        </w:tblCellMar>
        <w:tblLook w:val="04A0" w:firstRow="1" w:lastRow="0" w:firstColumn="1" w:lastColumn="0" w:noHBand="0" w:noVBand="1"/>
      </w:tblPr>
      <w:tblGrid>
        <w:gridCol w:w="812"/>
        <w:gridCol w:w="6587"/>
        <w:gridCol w:w="6439"/>
      </w:tblGrid>
      <w:tr w:rsidR="007C6680">
        <w:trPr>
          <w:trHeight w:val="300"/>
          <w:tblHeader/>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STT</w:t>
            </w: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jc w:val="center"/>
              <w:textAlignment w:val="center"/>
              <w:rPr>
                <w:rFonts w:ascii="Times New Roman" w:hAnsi="Times New Roman" w:cs="Times New Roman"/>
                <w:b/>
                <w:bCs/>
                <w:color w:val="000000"/>
                <w:lang w:val="en"/>
              </w:rPr>
            </w:pPr>
            <w:r>
              <w:rPr>
                <w:rFonts w:ascii="Times New Roman" w:eastAsia="SimSun" w:hAnsi="Times New Roman" w:cs="Times New Roman"/>
                <w:b/>
                <w:bCs/>
                <w:color w:val="000000"/>
                <w:sz w:val="24"/>
                <w:szCs w:val="24"/>
                <w:lang w:bidi="ar"/>
              </w:rPr>
              <w:t xml:space="preserve">Nhận xét của </w:t>
            </w:r>
            <w:r>
              <w:rPr>
                <w:rFonts w:ascii="Times New Roman" w:eastAsia="SimSun" w:hAnsi="Times New Roman" w:cs="Times New Roman"/>
                <w:b/>
                <w:bCs/>
                <w:color w:val="000000"/>
                <w:sz w:val="24"/>
                <w:szCs w:val="24"/>
                <w:lang w:val="en" w:bidi="ar"/>
              </w:rPr>
              <w:t>P.HT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jc w:val="center"/>
              <w:textAlignment w:val="center"/>
              <w:rPr>
                <w:rFonts w:ascii="Times New Roman" w:hAnsi="Times New Roman" w:cs="Times New Roman"/>
                <w:b/>
                <w:bCs/>
                <w:color w:val="000000"/>
              </w:rPr>
            </w:pPr>
            <w:r>
              <w:rPr>
                <w:rFonts w:ascii="Times New Roman" w:eastAsia="SimSun" w:hAnsi="Times New Roman" w:cs="Times New Roman"/>
                <w:b/>
                <w:bCs/>
                <w:color w:val="000000"/>
                <w:sz w:val="24"/>
                <w:szCs w:val="24"/>
                <w:lang w:bidi="ar"/>
              </w:rPr>
              <w:t>Phản hồi của đơn vị</w:t>
            </w:r>
          </w:p>
        </w:tc>
      </w:tr>
      <w:tr w:rsidR="007C6680">
        <w:trPr>
          <w:trHeight w:val="1555"/>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7C6680">
            <w:pPr>
              <w:pStyle w:val="ListParagraph"/>
              <w:numPr>
                <w:ilvl w:val="0"/>
                <w:numId w:val="15"/>
              </w:numPr>
              <w:spacing w:after="0" w:line="240" w:lineRule="auto"/>
              <w:jc w:val="center"/>
              <w:textAlignment w:val="center"/>
              <w:rPr>
                <w:rFonts w:cs="Times New Roman"/>
                <w:color w:val="000000"/>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spacing w:after="0" w:line="240" w:lineRule="auto"/>
              <w:ind w:left="360" w:rightChars="78" w:right="156"/>
              <w:jc w:val="both"/>
              <w:rPr>
                <w:rFonts w:ascii="Times New Roman" w:hAnsi="Times New Roman" w:cs="Times New Roman"/>
                <w:b/>
                <w:sz w:val="24"/>
                <w:szCs w:val="24"/>
                <w:lang w:val="en"/>
              </w:rPr>
            </w:pPr>
            <w:r>
              <w:rPr>
                <w:rFonts w:ascii="Times New Roman" w:hAnsi="Times New Roman" w:cs="Times New Roman"/>
                <w:b/>
                <w:sz w:val="24"/>
                <w:szCs w:val="24"/>
                <w:lang w:val="en"/>
              </w:rPr>
              <w:t>Nhận xét chung:</w:t>
            </w:r>
          </w:p>
          <w:p w:rsidR="007C6680" w:rsidRDefault="005C4CE1">
            <w:pPr>
              <w:pStyle w:val="ListParagraph"/>
              <w:numPr>
                <w:ilvl w:val="0"/>
                <w:numId w:val="16"/>
              </w:numPr>
              <w:spacing w:after="0" w:line="240" w:lineRule="auto"/>
              <w:ind w:rightChars="78" w:right="156" w:hanging="20"/>
              <w:jc w:val="both"/>
              <w:rPr>
                <w:rFonts w:cs="Times New Roman"/>
                <w:color w:val="000000"/>
                <w:szCs w:val="24"/>
                <w:lang w:val="vi-VN"/>
              </w:rPr>
            </w:pPr>
            <w:r>
              <w:rPr>
                <w:rFonts w:cs="Times New Roman"/>
                <w:bCs/>
                <w:szCs w:val="24"/>
                <w:lang w:val="vi-VN"/>
              </w:rPr>
              <w:t xml:space="preserve"> Bổ sung thông tin kết nối của hệ thống</w:t>
            </w:r>
          </w:p>
          <w:p w:rsidR="007C6680" w:rsidRDefault="005C4CE1">
            <w:pPr>
              <w:pStyle w:val="ListParagraph"/>
              <w:numPr>
                <w:ilvl w:val="0"/>
                <w:numId w:val="16"/>
              </w:numPr>
              <w:spacing w:after="0" w:line="240" w:lineRule="auto"/>
              <w:ind w:rightChars="78" w:right="156" w:hanging="20"/>
              <w:jc w:val="both"/>
              <w:rPr>
                <w:rFonts w:cs="Times New Roman"/>
                <w:color w:val="000000"/>
                <w:szCs w:val="24"/>
                <w:lang w:val="vi-VN"/>
              </w:rPr>
            </w:pPr>
            <w:r>
              <w:rPr>
                <w:rFonts w:cs="Times New Roman"/>
                <w:bCs/>
                <w:szCs w:val="24"/>
                <w:lang w:val="vi-VN"/>
              </w:rPr>
              <w:t>Mục đích sizing hệ thống là gì? Bổ sung cụm tài nguyên để dựng hệ thống mới giữ nguyên và chạy song song hệ thống cũ hay xây dựng hoàn toàn hệ thống mới, không sử dụng hệ thống hiện tại</w:t>
            </w:r>
          </w:p>
          <w:p w:rsidR="007C6680" w:rsidRDefault="007C6680">
            <w:pPr>
              <w:spacing w:after="0" w:line="240" w:lineRule="auto"/>
              <w:ind w:left="360" w:rightChars="78" w:right="156"/>
              <w:jc w:val="both"/>
              <w:rPr>
                <w:rFonts w:ascii="Times New Roman" w:hAnsi="Times New Roman" w:cs="Times New Roman"/>
                <w:bCs/>
                <w:sz w:val="24"/>
                <w:szCs w:val="24"/>
                <w:lang w:val="vi-VN"/>
              </w:rPr>
            </w:pPr>
          </w:p>
          <w:p w:rsidR="007C6680" w:rsidRDefault="007C6680">
            <w:pPr>
              <w:spacing w:after="0" w:line="240" w:lineRule="auto"/>
              <w:ind w:left="360" w:rightChars="78" w:right="156"/>
              <w:jc w:val="both"/>
              <w:rPr>
                <w:rFonts w:ascii="Times New Roman" w:hAnsi="Times New Roman" w:cs="Times New Roman"/>
                <w:bCs/>
                <w:sz w:val="24"/>
                <w:szCs w:val="24"/>
                <w:lang w:val="vi-V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Pr="002446E9" w:rsidRDefault="008F1ECB" w:rsidP="008F1ECB">
            <w:pPr>
              <w:pStyle w:val="ListParagraph"/>
              <w:numPr>
                <w:ilvl w:val="0"/>
                <w:numId w:val="17"/>
              </w:numPr>
              <w:spacing w:after="0" w:line="240" w:lineRule="auto"/>
              <w:rPr>
                <w:rFonts w:cs="Times New Roman"/>
                <w:color w:val="000000"/>
                <w:szCs w:val="24"/>
              </w:rPr>
            </w:pPr>
            <w:r w:rsidRPr="003F4557">
              <w:rPr>
                <w:rFonts w:cs="Times New Roman"/>
                <w:sz w:val="26"/>
                <w:szCs w:val="26"/>
              </w:rPr>
              <w:t>Hệ thống CMP đang chạy, về nghiệp vụ hệ thông về</w:t>
            </w:r>
            <w:r>
              <w:rPr>
                <w:rFonts w:cs="Times New Roman"/>
                <w:sz w:val="26"/>
                <w:szCs w:val="26"/>
              </w:rPr>
              <w:t xml:space="preserve"> </w:t>
            </w:r>
            <w:r w:rsidRPr="003F4557">
              <w:rPr>
                <w:rFonts w:cs="Times New Roman"/>
                <w:sz w:val="26"/>
                <w:szCs w:val="26"/>
              </w:rPr>
              <w:t xml:space="preserve">người dùng sử dụng </w:t>
            </w:r>
            <w:r>
              <w:rPr>
                <w:rFonts w:cs="Times New Roman"/>
                <w:sz w:val="26"/>
                <w:szCs w:val="26"/>
              </w:rPr>
              <w:t>dịch</w:t>
            </w:r>
            <w:r w:rsidRPr="003F4557">
              <w:rPr>
                <w:rFonts w:cs="Times New Roman"/>
                <w:sz w:val="26"/>
                <w:szCs w:val="26"/>
              </w:rPr>
              <w:t xml:space="preserve"> vụ =&gt; Lấy theo sở cứ số lượng thuê bao kết nối và người dùng sử dụng dịch vụ.</w:t>
            </w:r>
          </w:p>
          <w:p w:rsidR="007C6680" w:rsidRDefault="008F1ECB" w:rsidP="008F1ECB">
            <w:pPr>
              <w:pStyle w:val="ListParagraph"/>
              <w:numPr>
                <w:ilvl w:val="0"/>
                <w:numId w:val="17"/>
              </w:numPr>
              <w:spacing w:after="0" w:line="240" w:lineRule="auto"/>
              <w:rPr>
                <w:rFonts w:cs="Times New Roman"/>
                <w:color w:val="000000"/>
                <w:szCs w:val="24"/>
              </w:rPr>
            </w:pPr>
            <w:r>
              <w:rPr>
                <w:rFonts w:cs="Times New Roman"/>
                <w:color w:val="000000"/>
                <w:szCs w:val="24"/>
              </w:rPr>
              <w:t xml:space="preserve">Mục đích định cỡ: </w:t>
            </w:r>
            <w:r>
              <w:rPr>
                <w:rFonts w:cs="Times New Roman"/>
                <w:sz w:val="26"/>
                <w:szCs w:val="26"/>
              </w:rPr>
              <w:t>Điều chỉnh và b</w:t>
            </w:r>
            <w:r w:rsidRPr="004D140F">
              <w:rPr>
                <w:rFonts w:cs="Times New Roman"/>
                <w:sz w:val="26"/>
                <w:szCs w:val="26"/>
              </w:rPr>
              <w:t xml:space="preserve">ổ sung cụm tài nguyên </w:t>
            </w:r>
            <w:r>
              <w:rPr>
                <w:rFonts w:cs="Times New Roman"/>
                <w:sz w:val="26"/>
                <w:szCs w:val="26"/>
              </w:rPr>
              <w:t>cho hệ thống</w:t>
            </w:r>
            <w:r w:rsidRPr="004D140F">
              <w:rPr>
                <w:rFonts w:cs="Times New Roman"/>
                <w:sz w:val="26"/>
                <w:szCs w:val="26"/>
              </w:rPr>
              <w:t xml:space="preserve"> </w:t>
            </w:r>
            <w:r>
              <w:rPr>
                <w:rFonts w:cs="Times New Roman"/>
                <w:sz w:val="26"/>
                <w:szCs w:val="26"/>
              </w:rPr>
              <w:t>đang vận hành</w:t>
            </w:r>
          </w:p>
        </w:tc>
      </w:tr>
      <w:tr w:rsidR="007C6680">
        <w:trPr>
          <w:trHeight w:val="942"/>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7C6680">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pStyle w:val="ListParagraph"/>
              <w:spacing w:after="0" w:line="240" w:lineRule="auto"/>
              <w:ind w:left="400" w:rightChars="78" w:right="156"/>
              <w:jc w:val="both"/>
              <w:rPr>
                <w:rFonts w:cs="Times New Roman"/>
                <w:color w:val="000000"/>
                <w:szCs w:val="24"/>
                <w:lang w:val="vi-VN"/>
              </w:rPr>
            </w:pPr>
            <w:r>
              <w:rPr>
                <w:rFonts w:cs="Times New Roman"/>
                <w:b/>
                <w:bCs/>
                <w:color w:val="000000"/>
                <w:szCs w:val="24"/>
                <w:lang w:val="vi-VN"/>
              </w:rPr>
              <w:t>2.5 Cơ sở tính toán định cỡ</w:t>
            </w:r>
          </w:p>
          <w:p w:rsidR="007C6680" w:rsidRDefault="005C4CE1">
            <w:pPr>
              <w:pStyle w:val="ListParagraph"/>
              <w:numPr>
                <w:ilvl w:val="0"/>
                <w:numId w:val="16"/>
              </w:numPr>
              <w:spacing w:after="0" w:line="240" w:lineRule="auto"/>
              <w:ind w:rightChars="78" w:right="156" w:hanging="20"/>
              <w:jc w:val="both"/>
              <w:rPr>
                <w:rFonts w:cs="Times New Roman"/>
                <w:color w:val="000000"/>
                <w:szCs w:val="24"/>
                <w:lang w:val="vi-VN"/>
              </w:rPr>
            </w:pPr>
            <w:r>
              <w:rPr>
                <w:rFonts w:cs="Times New Roman"/>
                <w:color w:val="000000"/>
                <w:szCs w:val="24"/>
                <w:lang w:val="vi-VN"/>
              </w:rPr>
              <w:t>Bổ sung thông tin sở cứ đầu vào định cỡ: 3,000,000TB/1,080 người dùng</w:t>
            </w:r>
          </w:p>
          <w:p w:rsidR="007C6680" w:rsidRDefault="005C4CE1">
            <w:pPr>
              <w:pStyle w:val="ListParagraph"/>
              <w:numPr>
                <w:ilvl w:val="0"/>
                <w:numId w:val="16"/>
              </w:numPr>
              <w:spacing w:after="0" w:line="240" w:lineRule="auto"/>
              <w:ind w:rightChars="78" w:right="156" w:hanging="20"/>
              <w:jc w:val="both"/>
              <w:rPr>
                <w:rFonts w:cs="Times New Roman"/>
                <w:color w:val="000000"/>
                <w:szCs w:val="24"/>
                <w:lang w:val="vi-VN"/>
              </w:rPr>
            </w:pPr>
            <w:r>
              <w:rPr>
                <w:rFonts w:cs="Times New Roman"/>
                <w:color w:val="000000"/>
                <w:szCs w:val="24"/>
                <w:lang w:val="vi-VN"/>
              </w:rPr>
              <w:t>Bổ sung thông tin sở cứ đầu vào của các giá trị này (hình ảnh, văn bản,...)</w:t>
            </w:r>
          </w:p>
          <w:p w:rsidR="007C6680" w:rsidRDefault="005C4CE1">
            <w:pPr>
              <w:pStyle w:val="ListParagraph"/>
              <w:spacing w:after="0" w:line="240" w:lineRule="auto"/>
              <w:ind w:left="0" w:rightChars="78" w:right="156"/>
              <w:jc w:val="both"/>
              <w:rPr>
                <w:rFonts w:cs="Times New Roman"/>
                <w:color w:val="000000"/>
                <w:szCs w:val="24"/>
                <w:lang w:val="vi-VN"/>
              </w:rPr>
            </w:pPr>
            <w:r>
              <w:rPr>
                <w:noProof/>
                <w:lang w:eastAsia="en-US"/>
              </w:rPr>
              <w:drawing>
                <wp:inline distT="0" distB="0" distL="114300" distR="114300">
                  <wp:extent cx="4158615" cy="594360"/>
                  <wp:effectExtent l="0" t="0" r="1333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158615" cy="594360"/>
                          </a:xfrm>
                          <a:prstGeom prst="rect">
                            <a:avLst/>
                          </a:prstGeom>
                          <a:noFill/>
                          <a:ln>
                            <a:noFill/>
                          </a:ln>
                        </pic:spPr>
                      </pic:pic>
                    </a:graphicData>
                  </a:graphic>
                </wp:inline>
              </w:drawing>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8F1ECB">
            <w:pPr>
              <w:pStyle w:val="ListParagraph"/>
              <w:numPr>
                <w:ilvl w:val="0"/>
                <w:numId w:val="17"/>
              </w:numPr>
              <w:spacing w:after="0" w:line="240" w:lineRule="auto"/>
              <w:rPr>
                <w:rFonts w:cs="Times New Roman"/>
                <w:color w:val="000000"/>
                <w:szCs w:val="24"/>
              </w:rPr>
            </w:pPr>
            <w:r w:rsidRPr="003F4557">
              <w:rPr>
                <w:sz w:val="26"/>
                <w:szCs w:val="26"/>
                <w:lang w:val="vi-VN"/>
              </w:rPr>
              <w:t>3,000,000 thuê bao</w:t>
            </w:r>
            <w:r w:rsidRPr="003F4557">
              <w:rPr>
                <w:color w:val="000000"/>
                <w:sz w:val="26"/>
                <w:szCs w:val="26"/>
              </w:rPr>
              <w:t xml:space="preserve"> (yêu cầu từ Chủ trương Dự án đầu tư). Định cỡ số lượng người dùng tương ứng 3 triệu thuê bao:</w:t>
            </w:r>
            <w:r>
              <w:rPr>
                <w:color w:val="000000"/>
                <w:sz w:val="26"/>
                <w:szCs w:val="26"/>
              </w:rPr>
              <w:t xml:space="preserve"> 3000000/710</w:t>
            </w:r>
            <w:r w:rsidRPr="003F4557">
              <w:rPr>
                <w:color w:val="000000"/>
                <w:sz w:val="26"/>
                <w:szCs w:val="26"/>
              </w:rPr>
              <w:t xml:space="preserve">051*301 = </w:t>
            </w:r>
            <w:r w:rsidRPr="002D43F3">
              <w:rPr>
                <w:b/>
                <w:sz w:val="26"/>
                <w:szCs w:val="26"/>
              </w:rPr>
              <w:t>1271</w:t>
            </w:r>
            <w:r>
              <w:rPr>
                <w:sz w:val="26"/>
                <w:szCs w:val="26"/>
              </w:rPr>
              <w:t xml:space="preserve"> người dùng và TPS: 29/301*1</w:t>
            </w:r>
            <w:r w:rsidRPr="003F4557">
              <w:rPr>
                <w:sz w:val="26"/>
                <w:szCs w:val="26"/>
              </w:rPr>
              <w:t>271</w:t>
            </w:r>
            <w:r>
              <w:rPr>
                <w:sz w:val="26"/>
                <w:szCs w:val="26"/>
              </w:rPr>
              <w:t xml:space="preserve"> = </w:t>
            </w:r>
            <w:r w:rsidRPr="002D43F3">
              <w:rPr>
                <w:b/>
                <w:sz w:val="26"/>
                <w:szCs w:val="26"/>
              </w:rPr>
              <w:t>122</w:t>
            </w:r>
            <w:r>
              <w:rPr>
                <w:sz w:val="26"/>
                <w:szCs w:val="26"/>
              </w:rPr>
              <w:t>.</w:t>
            </w:r>
          </w:p>
        </w:tc>
      </w:tr>
      <w:tr w:rsidR="007C6680">
        <w:trPr>
          <w:trHeight w:val="223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7C6680">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7C6680" w:rsidRDefault="005C4CE1">
            <w:pPr>
              <w:pStyle w:val="ListParagraph"/>
              <w:spacing w:after="0" w:line="240" w:lineRule="auto"/>
              <w:ind w:left="400" w:rightChars="78" w:right="156"/>
              <w:jc w:val="both"/>
              <w:rPr>
                <w:rFonts w:cs="Times New Roman"/>
                <w:b/>
                <w:bCs/>
                <w:color w:val="000000"/>
                <w:szCs w:val="24"/>
                <w:lang w:val="vi-VN"/>
              </w:rPr>
            </w:pPr>
            <w:r>
              <w:rPr>
                <w:rFonts w:cs="Times New Roman"/>
                <w:b/>
                <w:bCs/>
                <w:color w:val="000000"/>
                <w:szCs w:val="24"/>
                <w:lang w:val="vi-VN"/>
              </w:rPr>
              <w:t>4.2 Cấu hình các server trên hệ thống CMP hiện tại</w:t>
            </w:r>
          </w:p>
          <w:p w:rsidR="007C6680" w:rsidRDefault="005C4CE1">
            <w:pPr>
              <w:pStyle w:val="ListParagraph"/>
              <w:numPr>
                <w:ilvl w:val="0"/>
                <w:numId w:val="16"/>
              </w:numPr>
              <w:spacing w:after="0" w:line="240" w:lineRule="auto"/>
              <w:ind w:rightChars="78" w:right="156" w:hanging="20"/>
              <w:jc w:val="both"/>
              <w:rPr>
                <w:rFonts w:cs="Times New Roman"/>
                <w:color w:val="000000"/>
                <w:szCs w:val="24"/>
                <w:lang w:val="vi-VN"/>
              </w:rPr>
            </w:pPr>
            <w:r>
              <w:rPr>
                <w:rFonts w:cs="Times New Roman"/>
                <w:color w:val="000000"/>
                <w:szCs w:val="24"/>
                <w:lang w:val="vi-VN"/>
              </w:rPr>
              <w:t>Bổ sung hình ảnh sở cứ thông tin các server trong bảng dưới đây:</w:t>
            </w:r>
          </w:p>
          <w:p w:rsidR="007C6680" w:rsidRDefault="005C4CE1">
            <w:pPr>
              <w:pStyle w:val="ListParagraph"/>
              <w:spacing w:after="0" w:line="240" w:lineRule="auto"/>
              <w:ind w:left="0" w:rightChars="78" w:right="156"/>
              <w:jc w:val="both"/>
            </w:pPr>
            <w:r>
              <w:rPr>
                <w:noProof/>
                <w:lang w:eastAsia="en-US"/>
              </w:rPr>
              <w:lastRenderedPageBreak/>
              <w:drawing>
                <wp:inline distT="0" distB="0" distL="114300" distR="114300">
                  <wp:extent cx="4156710" cy="2985135"/>
                  <wp:effectExtent l="0" t="0" r="152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156710" cy="2985135"/>
                          </a:xfrm>
                          <a:prstGeom prst="rect">
                            <a:avLst/>
                          </a:prstGeom>
                          <a:noFill/>
                          <a:ln>
                            <a:noFill/>
                          </a:ln>
                        </pic:spPr>
                      </pic:pic>
                    </a:graphicData>
                  </a:graphic>
                </wp:inline>
              </w:drawing>
            </w:r>
          </w:p>
          <w:p w:rsidR="007C6680" w:rsidRDefault="005C4CE1">
            <w:pPr>
              <w:pStyle w:val="ListParagraph"/>
              <w:numPr>
                <w:ilvl w:val="0"/>
                <w:numId w:val="16"/>
              </w:numPr>
              <w:spacing w:after="0" w:line="240" w:lineRule="auto"/>
              <w:ind w:rightChars="78" w:right="156" w:hanging="20"/>
              <w:jc w:val="both"/>
            </w:pPr>
            <w:r>
              <w:rPr>
                <w:rFonts w:cs="Times New Roman"/>
                <w:color w:val="000000"/>
                <w:szCs w:val="24"/>
                <w:lang w:val="vi-VN"/>
              </w:rPr>
              <w:t>Bổ sung hình ảnh sở cứ số liệu CCU trong bảng dưới đây (tất cả các dữ liệu 200, 23):</w:t>
            </w:r>
          </w:p>
          <w:p w:rsidR="007C6680" w:rsidRDefault="007C6680">
            <w:pPr>
              <w:pStyle w:val="ListParagraph"/>
              <w:spacing w:after="0" w:line="240" w:lineRule="auto"/>
              <w:ind w:left="0" w:rightChars="78" w:right="156"/>
              <w:jc w:val="both"/>
            </w:pPr>
          </w:p>
          <w:p w:rsidR="007C6680" w:rsidRDefault="005C4CE1">
            <w:pPr>
              <w:pStyle w:val="ListParagraph"/>
              <w:spacing w:after="0" w:line="240" w:lineRule="auto"/>
              <w:ind w:left="0" w:rightChars="78" w:right="156"/>
              <w:jc w:val="both"/>
            </w:pPr>
            <w:r>
              <w:rPr>
                <w:noProof/>
                <w:lang w:eastAsia="en-US"/>
              </w:rPr>
              <w:drawing>
                <wp:inline distT="0" distB="0" distL="114300" distR="114300">
                  <wp:extent cx="4158615" cy="963930"/>
                  <wp:effectExtent l="0" t="0" r="133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158615" cy="963930"/>
                          </a:xfrm>
                          <a:prstGeom prst="rect">
                            <a:avLst/>
                          </a:prstGeom>
                          <a:noFill/>
                          <a:ln>
                            <a:noFill/>
                          </a:ln>
                        </pic:spPr>
                      </pic:pic>
                    </a:graphicData>
                  </a:graphic>
                </wp:inline>
              </w:drawing>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Pr="00241245" w:rsidRDefault="008F1ECB" w:rsidP="008F1ECB">
            <w:pPr>
              <w:pStyle w:val="ListParagraph"/>
              <w:numPr>
                <w:ilvl w:val="0"/>
                <w:numId w:val="17"/>
              </w:numPr>
              <w:spacing w:after="0" w:line="240" w:lineRule="auto"/>
              <w:rPr>
                <w:rFonts w:cs="Times New Roman"/>
                <w:color w:val="000000"/>
                <w:szCs w:val="24"/>
              </w:rPr>
            </w:pPr>
            <w:r>
              <w:rPr>
                <w:rFonts w:cs="Times New Roman"/>
                <w:noProof/>
              </w:rPr>
              <w:lastRenderedPageBreak/>
              <w:t>Cập nhật sở cứ cấu hình server CMP trên Vcloud</w:t>
            </w:r>
          </w:p>
          <w:p w:rsidR="007C6680" w:rsidRDefault="008F1ECB" w:rsidP="008F1ECB">
            <w:pPr>
              <w:pStyle w:val="ListParagraph"/>
              <w:spacing w:after="0" w:line="240" w:lineRule="auto"/>
              <w:ind w:left="360"/>
              <w:rPr>
                <w:rFonts w:cs="Times New Roman"/>
                <w:color w:val="000000"/>
                <w:szCs w:val="24"/>
              </w:rPr>
            </w:pPr>
            <w:r w:rsidRPr="003F4557">
              <w:rPr>
                <w:rFonts w:cs="Times New Roman"/>
                <w:noProof/>
                <w:lang w:eastAsia="en-US"/>
              </w:rPr>
              <w:drawing>
                <wp:inline distT="0" distB="0" distL="0" distR="0" wp14:anchorId="5EE31A7D" wp14:editId="497C29A4">
                  <wp:extent cx="3397276" cy="15287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24300" cy="1540954"/>
                          </a:xfrm>
                          <a:prstGeom prst="rect">
                            <a:avLst/>
                          </a:prstGeom>
                        </pic:spPr>
                      </pic:pic>
                    </a:graphicData>
                  </a:graphic>
                </wp:inline>
              </w:drawing>
            </w:r>
          </w:p>
        </w:tc>
      </w:tr>
      <w:tr w:rsidR="008F1ECB">
        <w:trPr>
          <w:trHeight w:val="134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Default="008F1ECB" w:rsidP="008F1ECB">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Default="008F1ECB" w:rsidP="008F1ECB">
            <w:pPr>
              <w:pStyle w:val="ListParagraph"/>
              <w:spacing w:after="0" w:line="240" w:lineRule="auto"/>
              <w:ind w:left="200"/>
              <w:rPr>
                <w:rFonts w:cs="Times New Roman"/>
                <w:bCs/>
                <w:color w:val="000000"/>
                <w:szCs w:val="24"/>
                <w:lang w:val="vi-VN"/>
              </w:rPr>
            </w:pPr>
            <w:r>
              <w:rPr>
                <w:rFonts w:cs="Times New Roman"/>
                <w:b/>
                <w:bCs/>
                <w:color w:val="000000"/>
                <w:szCs w:val="24"/>
                <w:lang w:val="vi-VN"/>
              </w:rPr>
              <w:t>4.3 Tải hiện tại trên hệ thống CMP</w:t>
            </w:r>
          </w:p>
          <w:p w:rsidR="008F1ECB" w:rsidRDefault="008F1ECB" w:rsidP="008F1ECB">
            <w:pPr>
              <w:pStyle w:val="ListParagraph"/>
              <w:numPr>
                <w:ilvl w:val="0"/>
                <w:numId w:val="16"/>
              </w:numPr>
              <w:spacing w:after="0" w:line="240" w:lineRule="auto"/>
              <w:ind w:hanging="220"/>
              <w:rPr>
                <w:rFonts w:cs="Times New Roman"/>
                <w:bCs/>
                <w:color w:val="000000"/>
                <w:szCs w:val="24"/>
                <w:lang w:val="en"/>
              </w:rPr>
            </w:pPr>
            <w:r>
              <w:rPr>
                <w:rFonts w:cs="Times New Roman"/>
                <w:color w:val="000000"/>
                <w:szCs w:val="24"/>
                <w:lang w:val="vi-VN"/>
              </w:rPr>
              <w:t>Bổ sung hình ảnh sở cứ thông tin các server trong bảng dưới đây:</w:t>
            </w:r>
          </w:p>
          <w:p w:rsidR="008F1ECB" w:rsidRDefault="008F1ECB" w:rsidP="008F1ECB">
            <w:pPr>
              <w:pStyle w:val="ListParagraph"/>
              <w:spacing w:after="0" w:line="240" w:lineRule="auto"/>
              <w:ind w:left="200"/>
              <w:rPr>
                <w:rFonts w:cs="Times New Roman"/>
                <w:bCs/>
                <w:color w:val="000000"/>
                <w:szCs w:val="24"/>
                <w:lang w:val="en"/>
              </w:rPr>
            </w:pPr>
            <w:r>
              <w:rPr>
                <w:noProof/>
                <w:lang w:eastAsia="en-US"/>
              </w:rPr>
              <w:drawing>
                <wp:inline distT="0" distB="0" distL="114300" distR="114300" wp14:anchorId="5FD5176A" wp14:editId="0CF0352C">
                  <wp:extent cx="4159885" cy="2707005"/>
                  <wp:effectExtent l="0" t="0" r="1206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4159885" cy="2707005"/>
                          </a:xfrm>
                          <a:prstGeom prst="rect">
                            <a:avLst/>
                          </a:prstGeom>
                          <a:noFill/>
                          <a:ln>
                            <a:noFill/>
                          </a:ln>
                        </pic:spPr>
                      </pic:pic>
                    </a:graphicData>
                  </a:graphic>
                </wp:inline>
              </w:drawing>
            </w:r>
          </w:p>
          <w:p w:rsidR="008F1ECB" w:rsidRDefault="008F1ECB" w:rsidP="008F1ECB">
            <w:pPr>
              <w:pStyle w:val="ListParagraph"/>
              <w:spacing w:after="0" w:line="240" w:lineRule="auto"/>
              <w:ind w:left="0"/>
              <w:rPr>
                <w:rFonts w:cs="Times New Roman"/>
                <w:lang w:val="vi-V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Default="008F1ECB" w:rsidP="008F1ECB">
            <w:pPr>
              <w:pStyle w:val="ListParagraph"/>
              <w:numPr>
                <w:ilvl w:val="0"/>
                <w:numId w:val="17"/>
              </w:numPr>
              <w:spacing w:after="0" w:line="240" w:lineRule="auto"/>
              <w:rPr>
                <w:rFonts w:cs="Times New Roman"/>
                <w:color w:val="000000"/>
                <w:szCs w:val="24"/>
              </w:rPr>
            </w:pPr>
            <w:r>
              <w:rPr>
                <w:rFonts w:cs="Times New Roman"/>
                <w:color w:val="000000"/>
                <w:szCs w:val="24"/>
              </w:rPr>
              <w:t xml:space="preserve">Bỏ CCU và tải hiện tại và cập nhật phương pháp định cỡ </w:t>
            </w:r>
          </w:p>
        </w:tc>
      </w:tr>
      <w:tr w:rsidR="008F1ECB">
        <w:trPr>
          <w:trHeight w:val="134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Default="008F1ECB" w:rsidP="008F1ECB">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Default="008F1ECB" w:rsidP="008F1ECB">
            <w:pPr>
              <w:pStyle w:val="ListParagraph"/>
              <w:spacing w:after="0" w:line="240" w:lineRule="auto"/>
              <w:ind w:left="200"/>
              <w:rPr>
                <w:rFonts w:cs="Times New Roman"/>
                <w:b/>
                <w:color w:val="000000"/>
                <w:szCs w:val="24"/>
                <w:lang w:val="vi-VN"/>
              </w:rPr>
            </w:pPr>
            <w:r>
              <w:rPr>
                <w:rFonts w:cs="Times New Roman"/>
                <w:b/>
                <w:bCs/>
                <w:color w:val="000000"/>
                <w:szCs w:val="24"/>
                <w:lang w:val="vi-VN"/>
              </w:rPr>
              <w:t>5.1.1 Định cỡ module CMS</w:t>
            </w:r>
          </w:p>
          <w:p w:rsidR="008F1ECB" w:rsidRDefault="008F1ECB" w:rsidP="008F1ECB">
            <w:pPr>
              <w:pStyle w:val="ListParagraph"/>
              <w:spacing w:after="0" w:line="240" w:lineRule="auto"/>
              <w:ind w:left="200"/>
              <w:rPr>
                <w:rFonts w:cs="Times New Roman"/>
                <w:b/>
                <w:color w:val="000000"/>
                <w:szCs w:val="24"/>
                <w:lang w:val="vi-VN"/>
              </w:rPr>
            </w:pPr>
          </w:p>
          <w:p w:rsidR="008F1ECB" w:rsidRDefault="008F1ECB" w:rsidP="008F1ECB">
            <w:pPr>
              <w:pStyle w:val="ListParagraph"/>
              <w:numPr>
                <w:ilvl w:val="0"/>
                <w:numId w:val="16"/>
              </w:numPr>
              <w:spacing w:after="0" w:line="240" w:lineRule="auto"/>
              <w:ind w:hanging="220"/>
              <w:rPr>
                <w:rFonts w:cs="Times New Roman"/>
                <w:bCs/>
                <w:color w:val="000000"/>
                <w:szCs w:val="24"/>
                <w:lang w:val="vi-VN"/>
              </w:rPr>
            </w:pPr>
            <w:r>
              <w:rPr>
                <w:rFonts w:cs="Times New Roman"/>
                <w:bCs/>
                <w:color w:val="000000"/>
                <w:szCs w:val="24"/>
                <w:lang w:val="vi-VN"/>
              </w:rPr>
              <w:t>Module CMS ở bảng hiện trạng hệ thống mục trên có 2 Module CMS1 và CMS2 nhưng ở đây chỉ tính 1 module =&gt; giải thích</w:t>
            </w:r>
          </w:p>
          <w:p w:rsidR="008F1ECB" w:rsidRDefault="008F1ECB" w:rsidP="008F1ECB">
            <w:pPr>
              <w:pStyle w:val="ListParagraph"/>
              <w:numPr>
                <w:ilvl w:val="0"/>
                <w:numId w:val="16"/>
              </w:numPr>
              <w:spacing w:after="0" w:line="240" w:lineRule="auto"/>
              <w:ind w:hanging="220"/>
              <w:rPr>
                <w:rFonts w:cs="Times New Roman"/>
                <w:bCs/>
                <w:color w:val="000000"/>
                <w:szCs w:val="24"/>
                <w:lang w:val="vi-V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Default="008F1ECB" w:rsidP="008F1ECB">
            <w:pPr>
              <w:pStyle w:val="ListParagraph"/>
              <w:numPr>
                <w:ilvl w:val="0"/>
                <w:numId w:val="17"/>
              </w:numPr>
              <w:spacing w:after="0" w:line="240" w:lineRule="auto"/>
              <w:rPr>
                <w:rFonts w:cs="Times New Roman"/>
                <w:color w:val="000000"/>
                <w:szCs w:val="24"/>
              </w:rPr>
            </w:pPr>
            <w:r>
              <w:rPr>
                <w:rFonts w:cs="Times New Roman"/>
                <w:color w:val="000000"/>
                <w:szCs w:val="24"/>
              </w:rPr>
              <w:t>Bổ sung sở cứ tải hệ thống bằng các hình ảnh thực tế đo đạc và cập nhật phương pháp định cỡ,</w:t>
            </w:r>
          </w:p>
          <w:p w:rsidR="008F1ECB" w:rsidRDefault="008F1ECB" w:rsidP="008F1ECB">
            <w:pPr>
              <w:pStyle w:val="ListParagraph"/>
              <w:spacing w:after="0" w:line="240" w:lineRule="auto"/>
              <w:ind w:left="360"/>
              <w:rPr>
                <w:rFonts w:cs="Times New Roman"/>
                <w:color w:val="000000"/>
                <w:szCs w:val="24"/>
              </w:rPr>
            </w:pPr>
            <w:r w:rsidRPr="00B722D6">
              <w:rPr>
                <w:rFonts w:cs="Times New Roman"/>
                <w:noProof/>
                <w:color w:val="000000"/>
                <w:szCs w:val="24"/>
                <w:lang w:eastAsia="en-US"/>
              </w:rPr>
              <w:lastRenderedPageBreak/>
              <w:drawing>
                <wp:inline distT="0" distB="0" distL="0" distR="0" wp14:anchorId="24EE5E42" wp14:editId="67A2E22A">
                  <wp:extent cx="3577133" cy="3313132"/>
                  <wp:effectExtent l="0" t="0" r="444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214" cy="3334509"/>
                          </a:xfrm>
                          <a:prstGeom prst="rect">
                            <a:avLst/>
                          </a:prstGeom>
                        </pic:spPr>
                      </pic:pic>
                    </a:graphicData>
                  </a:graphic>
                </wp:inline>
              </w:drawing>
            </w:r>
          </w:p>
          <w:p w:rsidR="008F1ECB" w:rsidRPr="008F1ECB" w:rsidRDefault="008F1ECB" w:rsidP="008F1ECB">
            <w:pPr>
              <w:pStyle w:val="ListParagraph"/>
              <w:numPr>
                <w:ilvl w:val="0"/>
                <w:numId w:val="17"/>
              </w:numPr>
              <w:spacing w:after="0" w:line="240" w:lineRule="auto"/>
              <w:rPr>
                <w:rFonts w:cs="Times New Roman"/>
                <w:color w:val="000000"/>
                <w:szCs w:val="24"/>
              </w:rPr>
            </w:pPr>
            <w:r>
              <w:rPr>
                <w:rFonts w:cs="Times New Roman"/>
                <w:bCs/>
                <w:color w:val="000000"/>
                <w:szCs w:val="24"/>
              </w:rPr>
              <w:t xml:space="preserve">Cập nhật công thức tính </w:t>
            </w:r>
            <w:r>
              <w:rPr>
                <w:rFonts w:cs="Times New Roman"/>
                <w:bCs/>
                <w:color w:val="000000"/>
                <w:szCs w:val="24"/>
                <w:lang w:val="vi-VN"/>
              </w:rPr>
              <w:t>tổng tài nguyên hiện có của module nhân với tỉ lệ TPS, Kpi Ksaiso</w:t>
            </w:r>
            <w:r>
              <w:rPr>
                <w:rFonts w:cs="Times New Roman"/>
                <w:bCs/>
                <w:color w:val="000000"/>
                <w:szCs w:val="24"/>
              </w:rPr>
              <w:t xml:space="preserve"> rồi chia hệ số N phù hợp</w:t>
            </w:r>
          </w:p>
        </w:tc>
      </w:tr>
      <w:tr w:rsidR="008F1ECB">
        <w:trPr>
          <w:trHeight w:val="134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Default="008F1ECB" w:rsidP="008F1ECB">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8F1ECB" w:rsidRDefault="008F1ECB" w:rsidP="008F1ECB">
            <w:pPr>
              <w:pStyle w:val="ListParagraph"/>
              <w:spacing w:after="0" w:line="240" w:lineRule="auto"/>
              <w:ind w:left="200"/>
              <w:jc w:val="both"/>
              <w:rPr>
                <w:rFonts w:cs="Times New Roman"/>
                <w:bCs/>
                <w:color w:val="000000"/>
                <w:szCs w:val="24"/>
                <w:lang w:val="vi-VN"/>
              </w:rPr>
            </w:pPr>
            <w:r>
              <w:rPr>
                <w:rFonts w:cs="Times New Roman"/>
                <w:b/>
                <w:bCs/>
                <w:color w:val="000000"/>
                <w:szCs w:val="24"/>
                <w:lang w:val="vi-VN"/>
              </w:rPr>
              <w:t>5.1.2 Định cỡ module Worker</w:t>
            </w:r>
          </w:p>
          <w:p w:rsidR="008F1ECB" w:rsidRDefault="008F1ECB" w:rsidP="008F1ECB">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Tương tự nhận xét module CMS</w:t>
            </w:r>
          </w:p>
          <w:p w:rsidR="008F1ECB" w:rsidRDefault="008F1ECB" w:rsidP="008F1ECB">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Lưu ý sizing hệ thống: Cộng tổng tài nguyên hiện có của module (các server), tài nguyên hệ thống đang sử dụng - CPU, RAM, DISK để nhân với tỉ lệ TPS, Kpi Ksaiso =&gt; sau đó dựa vào số lượng tài nguyên này chia ra số server phù hợp</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numPr>
                <w:ilvl w:val="0"/>
                <w:numId w:val="17"/>
              </w:numPr>
              <w:spacing w:after="0" w:line="240" w:lineRule="auto"/>
              <w:rPr>
                <w:rFonts w:cs="Times New Roman"/>
                <w:color w:val="000000"/>
                <w:szCs w:val="24"/>
              </w:rPr>
            </w:pPr>
            <w:r>
              <w:rPr>
                <w:rFonts w:cs="Times New Roman"/>
                <w:color w:val="000000"/>
                <w:szCs w:val="24"/>
              </w:rPr>
              <w:t>Bổ sung sở cứ tải hệ thống bằng các hình ảnh thực tế đo đạc và cập nhật phương pháp định cỡ,</w:t>
            </w:r>
          </w:p>
          <w:p w:rsidR="008F1ECB" w:rsidRDefault="00007AEC" w:rsidP="00007AEC">
            <w:pPr>
              <w:pStyle w:val="ListParagraph"/>
              <w:numPr>
                <w:ilvl w:val="0"/>
                <w:numId w:val="17"/>
              </w:numPr>
              <w:spacing w:after="0" w:line="240" w:lineRule="auto"/>
              <w:rPr>
                <w:rFonts w:cs="Times New Roman"/>
                <w:color w:val="000000"/>
                <w:szCs w:val="24"/>
              </w:rPr>
            </w:pPr>
            <w:r>
              <w:rPr>
                <w:rFonts w:cs="Times New Roman"/>
                <w:bCs/>
                <w:color w:val="000000"/>
                <w:szCs w:val="24"/>
              </w:rPr>
              <w:t xml:space="preserve">Cập nhật công thức tính </w:t>
            </w:r>
            <w:r>
              <w:rPr>
                <w:rFonts w:cs="Times New Roman"/>
                <w:bCs/>
                <w:color w:val="000000"/>
                <w:szCs w:val="24"/>
                <w:lang w:val="vi-VN"/>
              </w:rPr>
              <w:t>tổng tài nguyên hiện có của module nhân với tỉ lệ TPS, Kpi Ksaiso</w:t>
            </w:r>
            <w:r>
              <w:rPr>
                <w:rFonts w:cs="Times New Roman"/>
                <w:bCs/>
                <w:color w:val="000000"/>
                <w:szCs w:val="24"/>
              </w:rPr>
              <w:t xml:space="preserve"> rồi chia hệ số N phù hợp</w:t>
            </w:r>
          </w:p>
        </w:tc>
      </w:tr>
      <w:tr w:rsidR="00007AEC">
        <w:trPr>
          <w:trHeight w:val="134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spacing w:after="0" w:line="240" w:lineRule="auto"/>
              <w:ind w:left="200"/>
              <w:jc w:val="both"/>
              <w:rPr>
                <w:rFonts w:cs="Times New Roman"/>
                <w:bCs/>
                <w:color w:val="000000"/>
                <w:szCs w:val="24"/>
                <w:lang w:val="vi-VN"/>
              </w:rPr>
            </w:pPr>
            <w:r>
              <w:rPr>
                <w:rFonts w:cs="Times New Roman"/>
                <w:b/>
                <w:bCs/>
                <w:color w:val="000000"/>
                <w:szCs w:val="24"/>
                <w:lang w:val="vi-VN"/>
              </w:rPr>
              <w:t>5.1.3 Định cỡ module PostgreSQL</w:t>
            </w:r>
          </w:p>
          <w:p w:rsidR="00007AEC" w:rsidRDefault="00007AEC" w:rsidP="00007AEC">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Tương tự nhận xét module Worker</w:t>
            </w:r>
          </w:p>
          <w:p w:rsidR="00007AEC" w:rsidRDefault="00007AEC" w:rsidP="00007AEC">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Bổ sung các hình ảnh thực tế đo đạc, thực trạng hệ thống hiện tại</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numPr>
                <w:ilvl w:val="0"/>
                <w:numId w:val="17"/>
              </w:numPr>
              <w:spacing w:after="0" w:line="240" w:lineRule="auto"/>
              <w:rPr>
                <w:rFonts w:cs="Times New Roman"/>
                <w:color w:val="000000"/>
                <w:szCs w:val="24"/>
              </w:rPr>
            </w:pPr>
            <w:r>
              <w:rPr>
                <w:rFonts w:cs="Times New Roman"/>
                <w:color w:val="000000"/>
                <w:szCs w:val="24"/>
              </w:rPr>
              <w:t>Bổ sung sở cứ tải hệ thống bằng các hình ảnh thực tế đo đạc và cập nhật phương pháp định cỡ,</w:t>
            </w:r>
          </w:p>
          <w:p w:rsidR="00007AEC" w:rsidRDefault="00007AEC" w:rsidP="00007AEC">
            <w:pPr>
              <w:pStyle w:val="ListParagraph"/>
              <w:numPr>
                <w:ilvl w:val="0"/>
                <w:numId w:val="17"/>
              </w:numPr>
              <w:spacing w:after="0" w:line="240" w:lineRule="auto"/>
              <w:rPr>
                <w:rFonts w:cs="Times New Roman"/>
                <w:color w:val="000000"/>
                <w:szCs w:val="24"/>
              </w:rPr>
            </w:pPr>
            <w:r>
              <w:rPr>
                <w:rFonts w:cs="Times New Roman"/>
                <w:bCs/>
                <w:color w:val="000000"/>
                <w:szCs w:val="24"/>
              </w:rPr>
              <w:t xml:space="preserve">Cập nhật công thức tính </w:t>
            </w:r>
            <w:r>
              <w:rPr>
                <w:rFonts w:cs="Times New Roman"/>
                <w:bCs/>
                <w:color w:val="000000"/>
                <w:szCs w:val="24"/>
                <w:lang w:val="vi-VN"/>
              </w:rPr>
              <w:t>tổng tài nguyên hiện có của module nhân với tỉ lệ TPS, Kpi Ksaiso</w:t>
            </w:r>
            <w:r>
              <w:rPr>
                <w:rFonts w:cs="Times New Roman"/>
                <w:bCs/>
                <w:color w:val="000000"/>
                <w:szCs w:val="24"/>
              </w:rPr>
              <w:t xml:space="preserve"> rồi chia hệ số N phù hợp</w:t>
            </w:r>
          </w:p>
        </w:tc>
      </w:tr>
      <w:tr w:rsidR="00007AEC">
        <w:trPr>
          <w:trHeight w:val="134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spacing w:after="0" w:line="240" w:lineRule="auto"/>
              <w:ind w:left="200"/>
              <w:jc w:val="both"/>
              <w:rPr>
                <w:rFonts w:cs="Times New Roman"/>
                <w:bCs/>
                <w:color w:val="000000"/>
                <w:szCs w:val="24"/>
                <w:lang w:val="vi-VN"/>
              </w:rPr>
            </w:pPr>
            <w:r>
              <w:rPr>
                <w:rFonts w:cs="Times New Roman"/>
                <w:b/>
                <w:bCs/>
                <w:color w:val="000000"/>
                <w:szCs w:val="24"/>
                <w:lang w:val="vi-VN"/>
              </w:rPr>
              <w:t>5.1.3 Định cỡ module Kafka</w:t>
            </w:r>
          </w:p>
          <w:p w:rsidR="00007AEC" w:rsidRDefault="00007AEC" w:rsidP="00007AEC">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Tương tự nhận xét module Worker</w:t>
            </w:r>
          </w:p>
          <w:p w:rsidR="00007AEC" w:rsidRDefault="00007AEC" w:rsidP="00007AEC">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Các module còn lại tương tự</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numPr>
                <w:ilvl w:val="0"/>
                <w:numId w:val="17"/>
              </w:numPr>
              <w:spacing w:after="0" w:line="240" w:lineRule="auto"/>
              <w:rPr>
                <w:rFonts w:cs="Times New Roman"/>
                <w:color w:val="000000"/>
                <w:szCs w:val="24"/>
              </w:rPr>
            </w:pPr>
            <w:r>
              <w:rPr>
                <w:rFonts w:cs="Times New Roman"/>
                <w:color w:val="000000"/>
                <w:szCs w:val="24"/>
              </w:rPr>
              <w:t>Bổ sung sở cứ tải hệ thống bằng các hình ảnh thực tế đo đạc và cập nhật phương pháp định cỡ,</w:t>
            </w:r>
          </w:p>
          <w:p w:rsidR="00007AEC" w:rsidRDefault="00007AEC" w:rsidP="00007AEC">
            <w:pPr>
              <w:pStyle w:val="ListParagraph"/>
              <w:numPr>
                <w:ilvl w:val="0"/>
                <w:numId w:val="17"/>
              </w:numPr>
              <w:spacing w:after="0" w:line="240" w:lineRule="auto"/>
              <w:rPr>
                <w:rFonts w:cs="Times New Roman"/>
                <w:color w:val="000000"/>
                <w:szCs w:val="24"/>
              </w:rPr>
            </w:pPr>
            <w:r>
              <w:rPr>
                <w:rFonts w:cs="Times New Roman"/>
                <w:bCs/>
                <w:color w:val="000000"/>
                <w:szCs w:val="24"/>
              </w:rPr>
              <w:t xml:space="preserve">Cập nhật công thức tính </w:t>
            </w:r>
            <w:r>
              <w:rPr>
                <w:rFonts w:cs="Times New Roman"/>
                <w:bCs/>
                <w:color w:val="000000"/>
                <w:szCs w:val="24"/>
                <w:lang w:val="vi-VN"/>
              </w:rPr>
              <w:t>tổng tài nguyên hiện có của module nhân với tỉ lệ TPS, Kpi Ksaiso</w:t>
            </w:r>
            <w:r>
              <w:rPr>
                <w:rFonts w:cs="Times New Roman"/>
                <w:bCs/>
                <w:color w:val="000000"/>
                <w:szCs w:val="24"/>
              </w:rPr>
              <w:t xml:space="preserve"> rồi chia hệ số N phù hợp</w:t>
            </w:r>
          </w:p>
        </w:tc>
      </w:tr>
      <w:tr w:rsidR="00007AEC">
        <w:trPr>
          <w:trHeight w:val="134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spacing w:after="0" w:line="240" w:lineRule="auto"/>
              <w:ind w:left="200"/>
              <w:jc w:val="both"/>
              <w:rPr>
                <w:rFonts w:cs="Times New Roman"/>
                <w:bCs/>
                <w:color w:val="000000"/>
                <w:szCs w:val="24"/>
                <w:lang w:val="vi-VN"/>
              </w:rPr>
            </w:pPr>
            <w:r>
              <w:rPr>
                <w:rFonts w:cs="Times New Roman"/>
                <w:b/>
                <w:bCs/>
                <w:color w:val="000000"/>
                <w:szCs w:val="24"/>
                <w:lang w:val="vi-VN"/>
              </w:rPr>
              <w:t>5.1.8 Định cỡ module Master</w:t>
            </w:r>
          </w:p>
          <w:p w:rsidR="00007AEC" w:rsidRDefault="00007AEC" w:rsidP="00007AEC">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Bổ sung cấu hình, số node mô hình tối thiểu</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numPr>
                <w:ilvl w:val="0"/>
                <w:numId w:val="17"/>
              </w:numPr>
              <w:spacing w:after="0" w:line="240" w:lineRule="auto"/>
              <w:rPr>
                <w:rFonts w:cs="Times New Roman"/>
                <w:color w:val="000000"/>
                <w:szCs w:val="24"/>
              </w:rPr>
            </w:pPr>
            <w:r>
              <w:rPr>
                <w:rFonts w:cs="Times New Roman"/>
                <w:color w:val="000000"/>
                <w:szCs w:val="24"/>
              </w:rPr>
              <w:t>Bổ sung sở văn bản về cấu hình tối thiểu module master</w:t>
            </w:r>
          </w:p>
          <w:p w:rsidR="00007AEC" w:rsidRDefault="00007AEC" w:rsidP="00007AEC">
            <w:pPr>
              <w:pStyle w:val="ListParagraph"/>
              <w:numPr>
                <w:ilvl w:val="0"/>
                <w:numId w:val="17"/>
              </w:numPr>
              <w:spacing w:after="0" w:line="240" w:lineRule="auto"/>
              <w:rPr>
                <w:rFonts w:cs="Times New Roman"/>
                <w:color w:val="000000"/>
                <w:szCs w:val="24"/>
              </w:rPr>
            </w:pPr>
            <w:r>
              <w:rPr>
                <w:rFonts w:cs="Times New Roman"/>
                <w:color w:val="000000"/>
                <w:szCs w:val="24"/>
              </w:rPr>
              <w:t>Bổ sung số node tối thiểu</w:t>
            </w:r>
          </w:p>
        </w:tc>
      </w:tr>
      <w:tr w:rsidR="00007AEC">
        <w:trPr>
          <w:trHeight w:val="134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007AEC" w:rsidRDefault="00007AEC" w:rsidP="00007AEC">
            <w:pPr>
              <w:pStyle w:val="ListParagraph"/>
              <w:spacing w:after="0" w:line="240" w:lineRule="auto"/>
              <w:ind w:left="200"/>
              <w:jc w:val="both"/>
              <w:rPr>
                <w:rFonts w:cs="Times New Roman"/>
                <w:bCs/>
                <w:color w:val="000000"/>
                <w:szCs w:val="24"/>
                <w:lang w:val="vi-VN"/>
              </w:rPr>
            </w:pPr>
            <w:r>
              <w:rPr>
                <w:rFonts w:cs="Times New Roman"/>
                <w:b/>
                <w:bCs/>
                <w:color w:val="000000"/>
                <w:szCs w:val="24"/>
                <w:lang w:val="vi-VN"/>
              </w:rPr>
              <w:t>5.2.1 Load balancer</w:t>
            </w:r>
          </w:p>
          <w:p w:rsidR="00007AEC" w:rsidRDefault="00007AEC" w:rsidP="00007AEC">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Bổ sung sở cứ 124 yêu cầu/giây</w:t>
            </w:r>
          </w:p>
          <w:p w:rsidR="00007AEC" w:rsidRDefault="00007AEC" w:rsidP="00007AEC">
            <w:pPr>
              <w:pStyle w:val="ListParagraph"/>
              <w:numPr>
                <w:ilvl w:val="0"/>
                <w:numId w:val="16"/>
              </w:numPr>
              <w:spacing w:after="0" w:line="240" w:lineRule="auto"/>
              <w:ind w:hanging="220"/>
              <w:jc w:val="both"/>
              <w:rPr>
                <w:rFonts w:cs="Times New Roman"/>
                <w:bCs/>
                <w:i/>
                <w:iCs/>
                <w:color w:val="000000"/>
                <w:szCs w:val="24"/>
                <w:lang w:val="vi-VN"/>
              </w:rPr>
            </w:pPr>
            <w:r>
              <w:rPr>
                <w:rFonts w:cs="Times New Roman"/>
                <w:bCs/>
                <w:color w:val="000000"/>
                <w:szCs w:val="24"/>
                <w:lang w:val="vi-VN"/>
              </w:rPr>
              <w:t>Bổ sung sở cứ của giả thiết dưới đâu</w:t>
            </w:r>
          </w:p>
          <w:p w:rsidR="00007AEC" w:rsidRDefault="00007AEC" w:rsidP="00007AEC">
            <w:pPr>
              <w:pStyle w:val="ListParagraph"/>
              <w:spacing w:after="0" w:line="240" w:lineRule="auto"/>
              <w:ind w:left="200"/>
              <w:jc w:val="both"/>
              <w:rPr>
                <w:rFonts w:cs="Times New Roman"/>
                <w:bCs/>
                <w:i/>
                <w:iCs/>
                <w:color w:val="000000"/>
                <w:szCs w:val="24"/>
                <w:lang w:val="vi-VN"/>
              </w:rPr>
            </w:pPr>
            <w:r>
              <w:rPr>
                <w:rFonts w:cs="Times New Roman"/>
                <w:bCs/>
                <w:i/>
                <w:iCs/>
                <w:color w:val="000000"/>
                <w:szCs w:val="24"/>
                <w:lang w:val="vi-VN"/>
              </w:rPr>
              <w:t xml:space="preserve"> “Giả thiết: Các yêu cầu đều là export dữ liệu – nghiệp vụ có dung lượng bản tin lớn nhất, và yêu cầu hồi đáp 10s, dung lượng mỗi bản tin yêu cầu (max): 7.5 MB”</w:t>
            </w:r>
          </w:p>
          <w:p w:rsidR="00007AEC" w:rsidRDefault="00007AEC" w:rsidP="00007AEC">
            <w:pPr>
              <w:pStyle w:val="ListParagraph"/>
              <w:numPr>
                <w:ilvl w:val="0"/>
                <w:numId w:val="16"/>
              </w:numPr>
              <w:spacing w:after="0" w:line="240" w:lineRule="auto"/>
              <w:ind w:hanging="220"/>
              <w:jc w:val="both"/>
              <w:rPr>
                <w:rFonts w:cs="Times New Roman"/>
                <w:bCs/>
                <w:color w:val="000000"/>
                <w:szCs w:val="24"/>
                <w:lang w:val="vi-VN"/>
              </w:rPr>
            </w:pPr>
            <w:r>
              <w:rPr>
                <w:rFonts w:cs="Times New Roman"/>
                <w:bCs/>
                <w:color w:val="000000"/>
                <w:szCs w:val="24"/>
                <w:lang w:val="vi-VN"/>
              </w:rPr>
              <w:t>Tính toán LB không cần nhân KPI, chỉ cần nhân hệ số dự phòng = 1,2</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542377" w:rsidRDefault="00542377" w:rsidP="00542377">
            <w:pPr>
              <w:pStyle w:val="ListParagraph"/>
              <w:numPr>
                <w:ilvl w:val="0"/>
                <w:numId w:val="17"/>
              </w:numPr>
              <w:spacing w:after="0" w:line="240" w:lineRule="auto"/>
              <w:rPr>
                <w:rFonts w:cs="Times New Roman"/>
                <w:color w:val="000000"/>
                <w:szCs w:val="24"/>
              </w:rPr>
            </w:pPr>
            <w:r>
              <w:rPr>
                <w:rFonts w:cs="Times New Roman"/>
                <w:color w:val="000000"/>
                <w:szCs w:val="24"/>
              </w:rPr>
              <w:t>Cập nhật sở cứ giả thiết</w:t>
            </w:r>
          </w:p>
          <w:p w:rsidR="00007AEC" w:rsidRDefault="00542377" w:rsidP="00542377">
            <w:pPr>
              <w:pStyle w:val="ListParagraph"/>
              <w:numPr>
                <w:ilvl w:val="0"/>
                <w:numId w:val="17"/>
              </w:numPr>
              <w:spacing w:after="0" w:line="240" w:lineRule="auto"/>
              <w:rPr>
                <w:rFonts w:cs="Times New Roman"/>
                <w:color w:val="000000"/>
                <w:szCs w:val="24"/>
              </w:rPr>
            </w:pPr>
            <w:r>
              <w:rPr>
                <w:rFonts w:cs="Times New Roman"/>
                <w:color w:val="000000"/>
                <w:szCs w:val="24"/>
              </w:rPr>
              <w:t>Công thức tính to</w:t>
            </w:r>
            <w:bookmarkStart w:id="0" w:name="_GoBack"/>
            <w:bookmarkEnd w:id="0"/>
            <w:r>
              <w:rPr>
                <w:rFonts w:cs="Times New Roman"/>
                <w:color w:val="000000"/>
                <w:szCs w:val="24"/>
              </w:rPr>
              <w:t>án LB không cần KPI</w:t>
            </w:r>
          </w:p>
        </w:tc>
      </w:tr>
    </w:tbl>
    <w:p w:rsidR="007C6680" w:rsidRDefault="007C6680">
      <w:pPr>
        <w:tabs>
          <w:tab w:val="left" w:pos="284"/>
        </w:tabs>
        <w:spacing w:after="0" w:line="240" w:lineRule="auto"/>
        <w:jc w:val="both"/>
        <w:rPr>
          <w:rFonts w:ascii="Times New Roman" w:hAnsi="Times New Roman" w:cs="Times New Roman"/>
          <w:b/>
          <w:bCs/>
          <w:sz w:val="24"/>
          <w:szCs w:val="24"/>
          <w:lang w:val="en"/>
        </w:rPr>
      </w:pPr>
    </w:p>
    <w:p w:rsidR="00E25F0F" w:rsidRDefault="00E25F0F">
      <w:pPr>
        <w:tabs>
          <w:tab w:val="left" w:pos="284"/>
        </w:tabs>
        <w:spacing w:after="0" w:line="240" w:lineRule="auto"/>
        <w:jc w:val="both"/>
        <w:rPr>
          <w:rFonts w:ascii="Times New Roman" w:hAnsi="Times New Roman" w:cs="Times New Roman"/>
          <w:b/>
          <w:bCs/>
          <w:sz w:val="24"/>
          <w:szCs w:val="24"/>
          <w:lang w:val="en"/>
        </w:rPr>
      </w:pPr>
    </w:p>
    <w:p w:rsidR="00D47DAA" w:rsidRDefault="00D47DAA" w:rsidP="00E25F0F">
      <w:pPr>
        <w:pStyle w:val="ListParagraph"/>
        <w:tabs>
          <w:tab w:val="left" w:pos="284"/>
        </w:tabs>
        <w:spacing w:after="0" w:line="240" w:lineRule="auto"/>
        <w:jc w:val="both"/>
        <w:rPr>
          <w:rFonts w:cs="Times New Roman"/>
          <w:b/>
          <w:bCs/>
          <w:szCs w:val="24"/>
        </w:rPr>
      </w:pPr>
    </w:p>
    <w:p w:rsidR="00D47DAA" w:rsidRDefault="00D47DAA" w:rsidP="00E25F0F">
      <w:pPr>
        <w:pStyle w:val="ListParagraph"/>
        <w:tabs>
          <w:tab w:val="left" w:pos="284"/>
        </w:tabs>
        <w:spacing w:after="0" w:line="240" w:lineRule="auto"/>
        <w:jc w:val="both"/>
        <w:rPr>
          <w:rFonts w:cs="Times New Roman"/>
          <w:b/>
          <w:bCs/>
          <w:szCs w:val="24"/>
        </w:rPr>
      </w:pPr>
    </w:p>
    <w:p w:rsidR="00D47DAA" w:rsidRDefault="00D47DAA" w:rsidP="00E25F0F">
      <w:pPr>
        <w:pStyle w:val="ListParagraph"/>
        <w:tabs>
          <w:tab w:val="left" w:pos="284"/>
        </w:tabs>
        <w:spacing w:after="0" w:line="240" w:lineRule="auto"/>
        <w:jc w:val="both"/>
        <w:rPr>
          <w:rFonts w:cs="Times New Roman"/>
          <w:b/>
          <w:bCs/>
          <w:szCs w:val="24"/>
        </w:rPr>
      </w:pPr>
    </w:p>
    <w:p w:rsidR="00D47DAA" w:rsidRDefault="00D47DAA" w:rsidP="00E25F0F">
      <w:pPr>
        <w:pStyle w:val="ListParagraph"/>
        <w:tabs>
          <w:tab w:val="left" w:pos="284"/>
        </w:tabs>
        <w:spacing w:after="0" w:line="240" w:lineRule="auto"/>
        <w:jc w:val="both"/>
        <w:rPr>
          <w:rFonts w:cs="Times New Roman"/>
          <w:b/>
          <w:bCs/>
          <w:szCs w:val="24"/>
        </w:rPr>
      </w:pPr>
    </w:p>
    <w:p w:rsidR="00E25F0F" w:rsidRDefault="00E25F0F" w:rsidP="00E25F0F">
      <w:pPr>
        <w:pStyle w:val="ListParagraph"/>
        <w:tabs>
          <w:tab w:val="left" w:pos="284"/>
        </w:tabs>
        <w:spacing w:after="0" w:line="240" w:lineRule="auto"/>
        <w:jc w:val="both"/>
        <w:rPr>
          <w:rFonts w:cs="Times New Roman"/>
          <w:b/>
          <w:bCs/>
          <w:szCs w:val="24"/>
        </w:rPr>
      </w:pPr>
      <w:r>
        <w:rPr>
          <w:rFonts w:cs="Times New Roman"/>
          <w:b/>
          <w:bCs/>
          <w:szCs w:val="24"/>
        </w:rPr>
        <w:lastRenderedPageBreak/>
        <w:t>NHẬN XÉT LẦN 2</w:t>
      </w:r>
    </w:p>
    <w:p w:rsidR="00D47DAA" w:rsidRDefault="00D47DAA" w:rsidP="00E25F0F">
      <w:pPr>
        <w:pStyle w:val="ListParagraph"/>
        <w:tabs>
          <w:tab w:val="left" w:pos="284"/>
        </w:tabs>
        <w:spacing w:after="0" w:line="240" w:lineRule="auto"/>
        <w:jc w:val="both"/>
        <w:rPr>
          <w:rFonts w:cs="Times New Roman"/>
          <w:b/>
          <w:bCs/>
          <w:szCs w:val="24"/>
        </w:rPr>
      </w:pPr>
    </w:p>
    <w:tbl>
      <w:tblPr>
        <w:tblW w:w="13838" w:type="dxa"/>
        <w:tblLayout w:type="fixed"/>
        <w:tblCellMar>
          <w:left w:w="0" w:type="dxa"/>
          <w:right w:w="0" w:type="dxa"/>
        </w:tblCellMar>
        <w:tblLook w:val="04A0" w:firstRow="1" w:lastRow="0" w:firstColumn="1" w:lastColumn="0" w:noHBand="0" w:noVBand="1"/>
      </w:tblPr>
      <w:tblGrid>
        <w:gridCol w:w="812"/>
        <w:gridCol w:w="6587"/>
        <w:gridCol w:w="6439"/>
      </w:tblGrid>
      <w:tr w:rsidR="00E25F0F" w:rsidTr="00D15288">
        <w:trPr>
          <w:trHeight w:val="1340"/>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E25F0F" w:rsidRDefault="00E25F0F" w:rsidP="00D15288">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E25F0F" w:rsidRDefault="00F21FD1" w:rsidP="0065625C">
            <w:pPr>
              <w:pStyle w:val="ListParagraph"/>
              <w:numPr>
                <w:ilvl w:val="0"/>
                <w:numId w:val="16"/>
              </w:numPr>
              <w:spacing w:after="0" w:line="240" w:lineRule="auto"/>
              <w:ind w:right="423" w:hanging="220"/>
              <w:jc w:val="both"/>
              <w:rPr>
                <w:rFonts w:cs="Times New Roman"/>
                <w:bCs/>
                <w:color w:val="000000"/>
                <w:szCs w:val="24"/>
                <w:lang w:val="vi-VN"/>
              </w:rPr>
            </w:pPr>
            <w:r>
              <w:rPr>
                <w:rFonts w:cs="Times New Roman"/>
                <w:bCs/>
                <w:color w:val="000000"/>
                <w:szCs w:val="24"/>
              </w:rPr>
              <w:t>Làm tròn các giá trị đề xuất và cấu hình các sv trong cùng module nên đồng nhất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E25F0F" w:rsidRDefault="0009559C" w:rsidP="000D3005">
            <w:pPr>
              <w:pStyle w:val="ListParagraph"/>
              <w:numPr>
                <w:ilvl w:val="0"/>
                <w:numId w:val="17"/>
              </w:numPr>
              <w:spacing w:after="0" w:line="240" w:lineRule="auto"/>
              <w:ind w:right="341"/>
              <w:jc w:val="both"/>
              <w:rPr>
                <w:rFonts w:cs="Times New Roman"/>
                <w:color w:val="000000"/>
                <w:szCs w:val="24"/>
              </w:rPr>
            </w:pPr>
            <w:r>
              <w:rPr>
                <w:rFonts w:cs="Times New Roman"/>
                <w:color w:val="000000"/>
                <w:szCs w:val="24"/>
              </w:rPr>
              <w:t>Đã làm tròn lên</w:t>
            </w:r>
            <w:r w:rsidR="00B96ED5">
              <w:rPr>
                <w:rFonts w:cs="Times New Roman"/>
                <w:color w:val="000000"/>
                <w:szCs w:val="24"/>
              </w:rPr>
              <w:t xml:space="preserve"> </w:t>
            </w:r>
            <w:r>
              <w:rPr>
                <w:rFonts w:cs="Times New Roman"/>
                <w:color w:val="000000"/>
                <w:szCs w:val="24"/>
              </w:rPr>
              <w:t>các giá trị vCPU, RAM, HDD trong phương pháp tính toán định cỡ</w:t>
            </w:r>
          </w:p>
        </w:tc>
      </w:tr>
      <w:tr w:rsidR="00591C17" w:rsidTr="00E46FA6">
        <w:trPr>
          <w:trHeight w:val="6709"/>
        </w:trPr>
        <w:tc>
          <w:tcPr>
            <w:tcW w:w="81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591C17" w:rsidRDefault="00591C17" w:rsidP="00D15288">
            <w:pPr>
              <w:pStyle w:val="ListParagraph"/>
              <w:numPr>
                <w:ilvl w:val="0"/>
                <w:numId w:val="15"/>
              </w:numPr>
              <w:spacing w:after="0" w:line="240" w:lineRule="auto"/>
              <w:jc w:val="center"/>
              <w:textAlignment w:val="center"/>
              <w:rPr>
                <w:rFonts w:cs="Times New Roman"/>
                <w:color w:val="000000"/>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60107B" w:rsidRDefault="0060107B" w:rsidP="0065625C">
            <w:pPr>
              <w:pStyle w:val="ListParagraph"/>
              <w:numPr>
                <w:ilvl w:val="0"/>
                <w:numId w:val="16"/>
              </w:numPr>
              <w:spacing w:after="0" w:line="240" w:lineRule="auto"/>
              <w:ind w:right="423" w:hanging="220"/>
              <w:jc w:val="both"/>
              <w:rPr>
                <w:rFonts w:cs="Times New Roman"/>
                <w:bCs/>
                <w:color w:val="000000"/>
                <w:szCs w:val="24"/>
              </w:rPr>
            </w:pPr>
            <w:r>
              <w:rPr>
                <w:rFonts w:cs="Times New Roman"/>
                <w:bCs/>
                <w:color w:val="000000"/>
                <w:szCs w:val="24"/>
              </w:rPr>
              <w:t>Bổ sung thông tin mô hình chạy là gì</w:t>
            </w:r>
          </w:p>
          <w:p w:rsidR="009527CB" w:rsidRDefault="00591C17" w:rsidP="0065625C">
            <w:pPr>
              <w:pStyle w:val="ListParagraph"/>
              <w:numPr>
                <w:ilvl w:val="0"/>
                <w:numId w:val="16"/>
              </w:numPr>
              <w:spacing w:after="0" w:line="240" w:lineRule="auto"/>
              <w:ind w:right="423" w:hanging="220"/>
              <w:jc w:val="both"/>
              <w:rPr>
                <w:rFonts w:cs="Times New Roman"/>
                <w:bCs/>
                <w:color w:val="000000"/>
                <w:szCs w:val="24"/>
              </w:rPr>
            </w:pPr>
            <w:r>
              <w:rPr>
                <w:rFonts w:cs="Times New Roman"/>
                <w:bCs/>
                <w:color w:val="000000"/>
                <w:szCs w:val="24"/>
              </w:rPr>
              <w:t>Xem lại dự phòng N+1</w:t>
            </w:r>
            <w:r w:rsidR="009527CB">
              <w:rPr>
                <w:rFonts w:cs="Times New Roman"/>
                <w:bCs/>
                <w:color w:val="000000"/>
                <w:szCs w:val="24"/>
              </w:rPr>
              <w:t>, làm rõ thông tin</w:t>
            </w:r>
            <w:r>
              <w:rPr>
                <w:rFonts w:cs="Times New Roman"/>
                <w:bCs/>
                <w:color w:val="000000"/>
                <w:szCs w:val="24"/>
              </w:rPr>
              <w:t xml:space="preserve"> ở</w:t>
            </w:r>
            <w:r w:rsidR="00CE3861">
              <w:rPr>
                <w:rFonts w:cs="Times New Roman"/>
                <w:bCs/>
                <w:color w:val="000000"/>
                <w:szCs w:val="24"/>
              </w:rPr>
              <w:t xml:space="preserve"> từng</w:t>
            </w:r>
            <w:r>
              <w:rPr>
                <w:rFonts w:cs="Times New Roman"/>
                <w:bCs/>
                <w:color w:val="000000"/>
                <w:szCs w:val="24"/>
              </w:rPr>
              <w:t xml:space="preserve"> bảng giá trị đã hợ</w:t>
            </w:r>
            <w:r w:rsidR="00CE3861">
              <w:rPr>
                <w:rFonts w:cs="Times New Roman"/>
                <w:bCs/>
                <w:color w:val="000000"/>
                <w:szCs w:val="24"/>
              </w:rPr>
              <w:t xml:space="preserve">p lý chưa, </w:t>
            </w:r>
            <w:r>
              <w:rPr>
                <w:rFonts w:cs="Times New Roman"/>
                <w:bCs/>
                <w:color w:val="000000"/>
                <w:szCs w:val="24"/>
              </w:rPr>
              <w:t>đủ chưa</w:t>
            </w:r>
            <w:r w:rsidR="00CE3861">
              <w:rPr>
                <w:rFonts w:cs="Times New Roman"/>
                <w:bCs/>
                <w:color w:val="000000"/>
                <w:szCs w:val="24"/>
              </w:rPr>
              <w:t>, đúng với mô hình chưa</w:t>
            </w:r>
            <w:r w:rsidR="009527CB">
              <w:rPr>
                <w:rFonts w:cs="Times New Roman"/>
                <w:bCs/>
                <w:color w:val="000000"/>
                <w:szCs w:val="24"/>
              </w:rPr>
              <w:t xml:space="preserve">: </w:t>
            </w:r>
          </w:p>
          <w:p w:rsidR="00016EDB" w:rsidRDefault="00016EDB" w:rsidP="0065625C">
            <w:pPr>
              <w:pStyle w:val="ListParagraph"/>
              <w:tabs>
                <w:tab w:val="left" w:pos="420"/>
              </w:tabs>
              <w:spacing w:after="0" w:line="240" w:lineRule="auto"/>
              <w:ind w:left="420" w:right="423"/>
              <w:jc w:val="both"/>
              <w:rPr>
                <w:rFonts w:eastAsia="Times New Roman" w:cs="Times New Roman"/>
                <w:color w:val="000000" w:themeColor="text1"/>
                <w:sz w:val="26"/>
                <w:szCs w:val="26"/>
              </w:rPr>
            </w:pPr>
            <w:r>
              <w:rPr>
                <w:rFonts w:eastAsia="Times New Roman" w:cs="Times New Roman"/>
                <w:color w:val="000000" w:themeColor="text1"/>
                <w:sz w:val="26"/>
                <w:szCs w:val="26"/>
              </w:rPr>
              <w:t>+</w:t>
            </w:r>
            <w:r w:rsidRPr="00BA50B0">
              <w:rPr>
                <w:rFonts w:eastAsia="Times New Roman" w:cs="Times New Roman"/>
                <w:color w:val="000000" w:themeColor="text1"/>
                <w:sz w:val="26"/>
                <w:szCs w:val="26"/>
              </w:rPr>
              <w:t xml:space="preserve"> Tài nguyên cần</w:t>
            </w:r>
            <w:r>
              <w:rPr>
                <w:rFonts w:eastAsia="Times New Roman" w:cs="Times New Roman"/>
                <w:color w:val="000000" w:themeColor="text1"/>
                <w:sz w:val="26"/>
                <w:szCs w:val="26"/>
              </w:rPr>
              <w:t xml:space="preserve"> bổ sung/nâng cấp</w:t>
            </w:r>
            <w:r w:rsidRPr="00BA50B0">
              <w:rPr>
                <w:rFonts w:eastAsia="Times New Roman" w:cs="Times New Roman"/>
                <w:color w:val="000000" w:themeColor="text1"/>
                <w:sz w:val="26"/>
                <w:szCs w:val="26"/>
              </w:rPr>
              <w:t xml:space="preserve"> cho mô-đun CMS</w:t>
            </w:r>
            <w:r>
              <w:rPr>
                <w:rFonts w:eastAsia="Times New Roman" w:cs="Times New Roman"/>
                <w:color w:val="000000" w:themeColor="text1"/>
                <w:sz w:val="26"/>
                <w:szCs w:val="26"/>
              </w:rPr>
              <w:t xml:space="preserve"> (TRANG 14)</w:t>
            </w:r>
          </w:p>
          <w:p w:rsidR="0056297B" w:rsidRDefault="0056297B" w:rsidP="0065625C">
            <w:pPr>
              <w:pStyle w:val="ListParagraph"/>
              <w:tabs>
                <w:tab w:val="left" w:pos="420"/>
              </w:tabs>
              <w:spacing w:after="0" w:line="240" w:lineRule="auto"/>
              <w:ind w:left="420" w:right="423"/>
              <w:jc w:val="both"/>
              <w:rPr>
                <w:rFonts w:eastAsia="Times New Roman" w:cs="Times New Roman"/>
                <w:color w:val="000000" w:themeColor="text1"/>
                <w:sz w:val="26"/>
                <w:szCs w:val="26"/>
              </w:rPr>
            </w:pPr>
            <w:r>
              <w:rPr>
                <w:rFonts w:eastAsia="Times New Roman" w:cs="Times New Roman"/>
                <w:color w:val="000000" w:themeColor="text1"/>
                <w:sz w:val="26"/>
                <w:szCs w:val="26"/>
              </w:rPr>
              <w:t xml:space="preserve">+ </w:t>
            </w:r>
            <w:r w:rsidRPr="00BA50B0">
              <w:rPr>
                <w:rFonts w:eastAsia="Times New Roman" w:cs="Times New Roman"/>
                <w:color w:val="000000" w:themeColor="text1"/>
                <w:sz w:val="26"/>
                <w:szCs w:val="26"/>
              </w:rPr>
              <w:t>Tài nguyên cần</w:t>
            </w:r>
            <w:r>
              <w:rPr>
                <w:rFonts w:eastAsia="Times New Roman" w:cs="Times New Roman"/>
                <w:color w:val="000000" w:themeColor="text1"/>
                <w:sz w:val="26"/>
                <w:szCs w:val="26"/>
              </w:rPr>
              <w:t xml:space="preserve"> bổ sung/nâng cấp</w:t>
            </w:r>
            <w:r w:rsidRPr="00BA50B0">
              <w:rPr>
                <w:rFonts w:eastAsia="Times New Roman" w:cs="Times New Roman"/>
                <w:color w:val="000000" w:themeColor="text1"/>
                <w:sz w:val="26"/>
                <w:szCs w:val="26"/>
              </w:rPr>
              <w:t xml:space="preserve"> cho mô-đun </w:t>
            </w:r>
            <w:r>
              <w:rPr>
                <w:rFonts w:eastAsia="Times New Roman" w:cs="Times New Roman"/>
                <w:color w:val="000000" w:themeColor="text1"/>
                <w:sz w:val="26"/>
                <w:szCs w:val="26"/>
              </w:rPr>
              <w:t>Worker (trang 16)</w:t>
            </w:r>
          </w:p>
          <w:p w:rsidR="006331C2" w:rsidRDefault="001542BE" w:rsidP="0065625C">
            <w:pPr>
              <w:pStyle w:val="ListParagraph"/>
              <w:tabs>
                <w:tab w:val="left" w:pos="420"/>
              </w:tabs>
              <w:spacing w:after="0" w:line="240" w:lineRule="auto"/>
              <w:ind w:left="420" w:right="423"/>
              <w:jc w:val="both"/>
              <w:rPr>
                <w:rFonts w:cs="Times New Roman"/>
                <w:bCs/>
                <w:color w:val="000000"/>
                <w:szCs w:val="24"/>
              </w:rPr>
            </w:pPr>
            <w:r>
              <w:rPr>
                <w:rFonts w:eastAsia="Times New Roman" w:cs="Times New Roman"/>
                <w:color w:val="000000" w:themeColor="text1"/>
                <w:sz w:val="26"/>
                <w:szCs w:val="26"/>
              </w:rPr>
              <w:t xml:space="preserve">+ </w:t>
            </w:r>
            <w:r w:rsidRPr="00BA50B0">
              <w:rPr>
                <w:rFonts w:eastAsia="Times New Roman" w:cs="Times New Roman"/>
                <w:color w:val="000000" w:themeColor="text1"/>
                <w:sz w:val="26"/>
                <w:szCs w:val="26"/>
              </w:rPr>
              <w:t>Tài nguyên cần</w:t>
            </w:r>
            <w:r>
              <w:rPr>
                <w:rFonts w:eastAsia="Times New Roman" w:cs="Times New Roman"/>
                <w:color w:val="000000" w:themeColor="text1"/>
                <w:sz w:val="26"/>
                <w:szCs w:val="26"/>
              </w:rPr>
              <w:t xml:space="preserve"> bổ sung/nâng cấp</w:t>
            </w:r>
            <w:r w:rsidRPr="00BA50B0">
              <w:rPr>
                <w:rFonts w:eastAsia="Times New Roman" w:cs="Times New Roman"/>
                <w:color w:val="000000" w:themeColor="text1"/>
                <w:sz w:val="26"/>
                <w:szCs w:val="26"/>
              </w:rPr>
              <w:t xml:space="preserve"> cho mô-đun PostgreSQL</w:t>
            </w:r>
            <w:r>
              <w:rPr>
                <w:rFonts w:eastAsia="Times New Roman" w:cs="Times New Roman"/>
                <w:color w:val="000000" w:themeColor="text1"/>
                <w:sz w:val="26"/>
                <w:szCs w:val="26"/>
              </w:rPr>
              <w:t xml:space="preserve"> (trang 19)</w:t>
            </w:r>
          </w:p>
          <w:p w:rsidR="009527CB" w:rsidRDefault="006331C2" w:rsidP="0065625C">
            <w:pPr>
              <w:pStyle w:val="ListParagraph"/>
              <w:tabs>
                <w:tab w:val="left" w:pos="420"/>
              </w:tabs>
              <w:spacing w:after="0" w:line="240" w:lineRule="auto"/>
              <w:ind w:left="420" w:right="423"/>
              <w:jc w:val="both"/>
              <w:rPr>
                <w:rFonts w:cs="Times New Roman"/>
                <w:bCs/>
                <w:color w:val="000000"/>
                <w:szCs w:val="24"/>
              </w:rPr>
            </w:pPr>
            <w:r>
              <w:rPr>
                <w:rFonts w:eastAsia="Times New Roman" w:cs="Times New Roman"/>
                <w:color w:val="000000" w:themeColor="text1"/>
                <w:sz w:val="26"/>
                <w:szCs w:val="26"/>
              </w:rPr>
              <w:t xml:space="preserve">+ </w:t>
            </w:r>
            <w:r w:rsidRPr="00BA50B0">
              <w:rPr>
                <w:rFonts w:eastAsia="Times New Roman" w:cs="Times New Roman"/>
                <w:color w:val="000000" w:themeColor="text1"/>
                <w:sz w:val="26"/>
                <w:szCs w:val="26"/>
              </w:rPr>
              <w:t>Tài nguyên cần</w:t>
            </w:r>
            <w:r>
              <w:rPr>
                <w:rFonts w:eastAsia="Times New Roman" w:cs="Times New Roman"/>
                <w:color w:val="000000" w:themeColor="text1"/>
                <w:sz w:val="26"/>
                <w:szCs w:val="26"/>
              </w:rPr>
              <w:t xml:space="preserve"> bổ sung/nâng cấp</w:t>
            </w:r>
            <w:r w:rsidRPr="00BA50B0">
              <w:rPr>
                <w:rFonts w:eastAsia="Times New Roman" w:cs="Times New Roman"/>
                <w:color w:val="000000" w:themeColor="text1"/>
                <w:sz w:val="26"/>
                <w:szCs w:val="26"/>
              </w:rPr>
              <w:t xml:space="preserve"> cho mô-đun </w:t>
            </w:r>
            <w:r>
              <w:rPr>
                <w:rFonts w:eastAsia="Times New Roman" w:cs="Times New Roman"/>
                <w:color w:val="000000" w:themeColor="text1"/>
                <w:sz w:val="26"/>
                <w:szCs w:val="26"/>
              </w:rPr>
              <w:t>Kafka (trang 21)</w:t>
            </w:r>
          </w:p>
          <w:p w:rsidR="009527CB" w:rsidRDefault="006331C2" w:rsidP="0065625C">
            <w:pPr>
              <w:pStyle w:val="ListParagraph"/>
              <w:tabs>
                <w:tab w:val="left" w:pos="420"/>
              </w:tabs>
              <w:spacing w:after="0" w:line="240" w:lineRule="auto"/>
              <w:ind w:left="420" w:right="423"/>
              <w:jc w:val="both"/>
              <w:rPr>
                <w:rFonts w:cs="Times New Roman"/>
                <w:bCs/>
                <w:color w:val="000000"/>
                <w:szCs w:val="24"/>
              </w:rPr>
            </w:pPr>
            <w:r>
              <w:rPr>
                <w:rFonts w:cs="Times New Roman"/>
                <w:bCs/>
                <w:color w:val="000000"/>
                <w:szCs w:val="24"/>
              </w:rPr>
              <w:t xml:space="preserve">+ </w:t>
            </w:r>
            <w:r w:rsidR="009527CB">
              <w:rPr>
                <w:rFonts w:cs="Times New Roman"/>
                <w:bCs/>
                <w:color w:val="000000"/>
                <w:szCs w:val="24"/>
              </w:rPr>
              <w:t>N=5+1 (trang 24)</w:t>
            </w:r>
          </w:p>
          <w:p w:rsidR="009527CB" w:rsidRDefault="006331C2" w:rsidP="0065625C">
            <w:pPr>
              <w:pStyle w:val="ListParagraph"/>
              <w:tabs>
                <w:tab w:val="left" w:pos="420"/>
              </w:tabs>
              <w:spacing w:after="0" w:line="240" w:lineRule="auto"/>
              <w:ind w:left="420" w:right="423"/>
              <w:jc w:val="both"/>
              <w:rPr>
                <w:rFonts w:cs="Times New Roman"/>
                <w:bCs/>
                <w:color w:val="000000"/>
                <w:szCs w:val="24"/>
              </w:rPr>
            </w:pPr>
            <w:r>
              <w:rPr>
                <w:rFonts w:cs="Times New Roman"/>
                <w:bCs/>
                <w:color w:val="000000"/>
                <w:szCs w:val="24"/>
              </w:rPr>
              <w:t xml:space="preserve">+ </w:t>
            </w:r>
            <w:r w:rsidR="009527CB">
              <w:rPr>
                <w:rFonts w:cs="Times New Roman"/>
                <w:bCs/>
                <w:color w:val="000000"/>
                <w:szCs w:val="24"/>
              </w:rPr>
              <w:t>N=3 (trang 24)</w:t>
            </w:r>
          </w:p>
          <w:p w:rsidR="009527CB" w:rsidRDefault="006331C2" w:rsidP="0065625C">
            <w:pPr>
              <w:pStyle w:val="ListParagraph"/>
              <w:tabs>
                <w:tab w:val="left" w:pos="420"/>
              </w:tabs>
              <w:spacing w:after="0" w:line="240" w:lineRule="auto"/>
              <w:ind w:left="420" w:right="423"/>
              <w:jc w:val="both"/>
              <w:rPr>
                <w:rFonts w:cs="Times New Roman"/>
                <w:bCs/>
                <w:color w:val="000000"/>
                <w:szCs w:val="24"/>
              </w:rPr>
            </w:pPr>
            <w:r>
              <w:rPr>
                <w:rFonts w:cs="Times New Roman"/>
                <w:bCs/>
                <w:color w:val="000000"/>
                <w:szCs w:val="24"/>
              </w:rPr>
              <w:t xml:space="preserve">+ </w:t>
            </w:r>
            <w:r w:rsidR="009527CB">
              <w:rPr>
                <w:rFonts w:cs="Times New Roman"/>
                <w:bCs/>
                <w:color w:val="000000"/>
                <w:szCs w:val="24"/>
              </w:rPr>
              <w:t>N=4+1 (trang 28)</w:t>
            </w:r>
          </w:p>
          <w:p w:rsidR="00591C17" w:rsidRDefault="006331C2" w:rsidP="0065625C">
            <w:pPr>
              <w:pStyle w:val="ListParagraph"/>
              <w:tabs>
                <w:tab w:val="left" w:pos="420"/>
              </w:tabs>
              <w:spacing w:after="0" w:line="240" w:lineRule="auto"/>
              <w:ind w:left="420" w:right="423"/>
              <w:jc w:val="both"/>
              <w:rPr>
                <w:rFonts w:cs="Times New Roman"/>
                <w:bCs/>
                <w:color w:val="000000"/>
                <w:szCs w:val="24"/>
              </w:rPr>
            </w:pPr>
            <w:r>
              <w:rPr>
                <w:rFonts w:eastAsia="Times New Roman" w:cs="Times New Roman"/>
                <w:color w:val="000000" w:themeColor="text1"/>
                <w:sz w:val="26"/>
                <w:szCs w:val="26"/>
              </w:rPr>
              <w:t xml:space="preserve">+ </w:t>
            </w:r>
            <w:r w:rsidR="009527CB">
              <w:rPr>
                <w:rFonts w:eastAsia="Times New Roman" w:cs="Times New Roman"/>
                <w:color w:val="000000" w:themeColor="text1"/>
                <w:sz w:val="26"/>
                <w:szCs w:val="26"/>
              </w:rPr>
              <w:t>N=6 (trang 30)</w:t>
            </w:r>
          </w:p>
          <w:p w:rsidR="009527CB" w:rsidRDefault="009527CB" w:rsidP="0065625C">
            <w:pPr>
              <w:pStyle w:val="ListParagraph"/>
              <w:spacing w:after="0" w:line="240" w:lineRule="auto"/>
              <w:ind w:left="420" w:right="423"/>
              <w:jc w:val="both"/>
              <w:rPr>
                <w:rFonts w:cs="Times New Roman"/>
                <w:bCs/>
                <w:color w:val="000000"/>
                <w:szCs w:val="24"/>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rsidR="00591C17" w:rsidRDefault="00384420" w:rsidP="00A8396F">
            <w:pPr>
              <w:pStyle w:val="ListParagraph"/>
              <w:numPr>
                <w:ilvl w:val="0"/>
                <w:numId w:val="17"/>
              </w:numPr>
              <w:spacing w:after="0" w:line="240" w:lineRule="auto"/>
              <w:ind w:right="341"/>
              <w:jc w:val="both"/>
              <w:rPr>
                <w:rFonts w:cs="Times New Roman"/>
                <w:color w:val="000000"/>
                <w:szCs w:val="24"/>
              </w:rPr>
            </w:pPr>
            <w:r>
              <w:rPr>
                <w:rFonts w:cs="Times New Roman"/>
                <w:color w:val="000000"/>
                <w:szCs w:val="24"/>
              </w:rPr>
              <w:t>Bổ sung thông tin mô hình chạy tại các mục 5.1.1 Định cỡ CMS, 5.1.2 Worker, 5.1.3 Postgres, 5.1.4 Kafka, 5.1.5 Mongo, 5.1.6 MinIO, 5.1.7 Redis</w:t>
            </w:r>
          </w:p>
          <w:p w:rsidR="00384420" w:rsidRPr="00B210C7" w:rsidRDefault="00384420" w:rsidP="00A8396F">
            <w:pPr>
              <w:pStyle w:val="ListParagraph"/>
              <w:numPr>
                <w:ilvl w:val="0"/>
                <w:numId w:val="17"/>
              </w:numPr>
              <w:spacing w:after="0" w:line="240" w:lineRule="auto"/>
              <w:ind w:right="341"/>
              <w:jc w:val="both"/>
              <w:rPr>
                <w:rFonts w:cs="Times New Roman"/>
                <w:color w:val="000000"/>
                <w:szCs w:val="24"/>
              </w:rPr>
            </w:pPr>
            <w:r>
              <w:rPr>
                <w:rFonts w:cs="Times New Roman"/>
                <w:bCs/>
                <w:color w:val="000000"/>
                <w:szCs w:val="24"/>
              </w:rPr>
              <w:t xml:space="preserve">Bổ sung </w:t>
            </w:r>
            <w:r>
              <w:rPr>
                <w:rFonts w:cs="Times New Roman"/>
                <w:bCs/>
                <w:color w:val="000000"/>
                <w:szCs w:val="24"/>
              </w:rPr>
              <w:t>làm rõ thông tin ở từng bảng giá trị</w:t>
            </w:r>
            <w:r w:rsidR="00B210C7">
              <w:rPr>
                <w:rFonts w:cs="Times New Roman"/>
                <w:bCs/>
                <w:color w:val="000000"/>
                <w:szCs w:val="24"/>
              </w:rPr>
              <w:t>:</w:t>
            </w:r>
          </w:p>
          <w:p w:rsidR="00B210C7" w:rsidRDefault="00B210C7" w:rsidP="00A8396F">
            <w:pPr>
              <w:pStyle w:val="ListParagraph"/>
              <w:spacing w:after="0" w:line="240" w:lineRule="auto"/>
              <w:ind w:right="341"/>
              <w:jc w:val="both"/>
              <w:rPr>
                <w:rFonts w:cs="Times New Roman"/>
                <w:color w:val="000000"/>
                <w:szCs w:val="24"/>
              </w:rPr>
            </w:pPr>
            <w:r>
              <w:rPr>
                <w:rFonts w:cs="Times New Roman"/>
                <w:color w:val="000000"/>
                <w:szCs w:val="24"/>
              </w:rPr>
              <w:t>+ CMS: triển khai cân bằng tải và HA bằng HAProxy, cấu hình dự kiến sau nâng cấp có tổng 4 node</w:t>
            </w:r>
            <w:r w:rsidR="006303A5">
              <w:rPr>
                <w:rFonts w:cs="Times New Roman"/>
                <w:color w:val="000000"/>
                <w:szCs w:val="24"/>
              </w:rPr>
              <w:t xml:space="preserve"> (2 node đang chạy + 2 node</w:t>
            </w:r>
            <w:r w:rsidR="00AC4AC1">
              <w:rPr>
                <w:rFonts w:cs="Times New Roman"/>
                <w:color w:val="000000"/>
                <w:szCs w:val="24"/>
              </w:rPr>
              <w:t xml:space="preserve"> cấp mới</w:t>
            </w:r>
            <w:r w:rsidR="006303A5">
              <w:rPr>
                <w:rFonts w:cs="Times New Roman"/>
                <w:color w:val="000000"/>
                <w:szCs w:val="24"/>
              </w:rPr>
              <w:t>)</w:t>
            </w:r>
            <w:r w:rsidR="002B55E0">
              <w:rPr>
                <w:rFonts w:cs="Times New Roman"/>
                <w:color w:val="000000"/>
                <w:szCs w:val="24"/>
              </w:rPr>
              <w:t xml:space="preserve"> =&gt; </w:t>
            </w:r>
            <w:r w:rsidR="00746B23" w:rsidRPr="004F7B05">
              <w:rPr>
                <w:rFonts w:cs="Times New Roman"/>
                <w:b/>
                <w:color w:val="000000"/>
                <w:szCs w:val="24"/>
              </w:rPr>
              <w:t>Đã p</w:t>
            </w:r>
            <w:r w:rsidR="002B55E0" w:rsidRPr="004F7B05">
              <w:rPr>
                <w:rFonts w:cs="Times New Roman"/>
                <w:b/>
                <w:color w:val="000000"/>
                <w:szCs w:val="24"/>
              </w:rPr>
              <w:t>hù hợp</w:t>
            </w:r>
          </w:p>
          <w:p w:rsidR="00B210C7" w:rsidRDefault="00B210C7" w:rsidP="00A8396F">
            <w:pPr>
              <w:pStyle w:val="ListParagraph"/>
              <w:spacing w:after="0" w:line="240" w:lineRule="auto"/>
              <w:ind w:right="341"/>
              <w:jc w:val="both"/>
              <w:rPr>
                <w:rFonts w:cs="Times New Roman"/>
                <w:color w:val="000000"/>
                <w:szCs w:val="24"/>
              </w:rPr>
            </w:pPr>
            <w:r>
              <w:rPr>
                <w:rFonts w:cs="Times New Roman"/>
                <w:color w:val="000000"/>
                <w:szCs w:val="24"/>
              </w:rPr>
              <w:t xml:space="preserve">+ </w:t>
            </w:r>
            <w:r>
              <w:rPr>
                <w:rFonts w:cs="Times New Roman"/>
                <w:color w:val="000000"/>
                <w:szCs w:val="24"/>
              </w:rPr>
              <w:t>Worker</w:t>
            </w:r>
            <w:r>
              <w:rPr>
                <w:rFonts w:cs="Times New Roman"/>
                <w:color w:val="000000"/>
                <w:szCs w:val="24"/>
              </w:rPr>
              <w:t>: triển khai</w:t>
            </w:r>
            <w:r>
              <w:rPr>
                <w:rFonts w:cs="Times New Roman"/>
                <w:color w:val="000000"/>
                <w:szCs w:val="24"/>
              </w:rPr>
              <w:t xml:space="preserve"> worker trong cụm K8s</w:t>
            </w:r>
            <w:r>
              <w:rPr>
                <w:rFonts w:cs="Times New Roman"/>
                <w:color w:val="000000"/>
                <w:szCs w:val="24"/>
              </w:rPr>
              <w:t>, cấu hình dự kiến sau nâng cấ</w:t>
            </w:r>
            <w:r>
              <w:rPr>
                <w:rFonts w:cs="Times New Roman"/>
                <w:color w:val="000000"/>
                <w:szCs w:val="24"/>
              </w:rPr>
              <w:t xml:space="preserve">p có </w:t>
            </w:r>
            <w:r w:rsidR="002B55E0">
              <w:rPr>
                <w:rFonts w:cs="Times New Roman"/>
                <w:color w:val="000000"/>
                <w:szCs w:val="24"/>
              </w:rPr>
              <w:t xml:space="preserve">tổng </w:t>
            </w:r>
            <w:r>
              <w:rPr>
                <w:rFonts w:cs="Times New Roman"/>
                <w:color w:val="000000"/>
                <w:szCs w:val="24"/>
              </w:rPr>
              <w:t>6</w:t>
            </w:r>
            <w:r>
              <w:rPr>
                <w:rFonts w:cs="Times New Roman"/>
                <w:color w:val="000000"/>
                <w:szCs w:val="24"/>
              </w:rPr>
              <w:t xml:space="preserve"> node</w:t>
            </w:r>
            <w:r w:rsidR="00194F3D">
              <w:rPr>
                <w:rFonts w:cs="Times New Roman"/>
                <w:color w:val="000000"/>
                <w:szCs w:val="24"/>
              </w:rPr>
              <w:t xml:space="preserve"> (3</w:t>
            </w:r>
            <w:r w:rsidR="00194F3D">
              <w:rPr>
                <w:rFonts w:cs="Times New Roman"/>
                <w:color w:val="000000"/>
                <w:szCs w:val="24"/>
              </w:rPr>
              <w:t xml:space="preserve"> node đang chạ</w:t>
            </w:r>
            <w:r w:rsidR="00194F3D">
              <w:rPr>
                <w:rFonts w:cs="Times New Roman"/>
                <w:color w:val="000000"/>
                <w:szCs w:val="24"/>
              </w:rPr>
              <w:t>y + 3</w:t>
            </w:r>
            <w:r w:rsidR="00194F3D">
              <w:rPr>
                <w:rFonts w:cs="Times New Roman"/>
                <w:color w:val="000000"/>
                <w:szCs w:val="24"/>
              </w:rPr>
              <w:t xml:space="preserve"> node </w:t>
            </w:r>
            <w:r w:rsidR="00AC4AC1">
              <w:rPr>
                <w:rFonts w:cs="Times New Roman"/>
                <w:color w:val="000000"/>
                <w:szCs w:val="24"/>
              </w:rPr>
              <w:t>cấp mới</w:t>
            </w:r>
            <w:r w:rsidR="00194F3D">
              <w:rPr>
                <w:rFonts w:cs="Times New Roman"/>
                <w:color w:val="000000"/>
                <w:szCs w:val="24"/>
              </w:rPr>
              <w:t xml:space="preserve">) </w:t>
            </w:r>
            <w:r w:rsidR="00EC1ED5">
              <w:rPr>
                <w:rFonts w:cs="Times New Roman"/>
                <w:color w:val="000000"/>
                <w:szCs w:val="24"/>
              </w:rPr>
              <w:t xml:space="preserve"> </w:t>
            </w:r>
            <w:r w:rsidR="00EC1ED5">
              <w:rPr>
                <w:rFonts w:cs="Times New Roman"/>
                <w:color w:val="000000"/>
                <w:szCs w:val="24"/>
              </w:rPr>
              <w:t xml:space="preserve">=&gt; </w:t>
            </w:r>
            <w:r w:rsidR="001968B1" w:rsidRPr="004F7B05">
              <w:rPr>
                <w:rFonts w:cs="Times New Roman"/>
                <w:b/>
                <w:color w:val="000000"/>
                <w:szCs w:val="24"/>
              </w:rPr>
              <w:t xml:space="preserve">Đã </w:t>
            </w:r>
            <w:r w:rsidR="001968B1" w:rsidRPr="004F7B05">
              <w:rPr>
                <w:rFonts w:cs="Times New Roman"/>
                <w:b/>
                <w:color w:val="000000"/>
                <w:szCs w:val="24"/>
              </w:rPr>
              <w:t>p</w:t>
            </w:r>
            <w:r w:rsidR="00EC1ED5" w:rsidRPr="004F7B05">
              <w:rPr>
                <w:rFonts w:cs="Times New Roman"/>
                <w:b/>
                <w:color w:val="000000"/>
                <w:szCs w:val="24"/>
              </w:rPr>
              <w:t>hù hợp</w:t>
            </w:r>
          </w:p>
          <w:p w:rsidR="00EC1ED5" w:rsidRDefault="00EC1ED5" w:rsidP="00A8396F">
            <w:pPr>
              <w:pStyle w:val="ListParagraph"/>
              <w:spacing w:after="0" w:line="240" w:lineRule="auto"/>
              <w:ind w:right="341"/>
              <w:jc w:val="both"/>
              <w:rPr>
                <w:rFonts w:cs="Times New Roman"/>
                <w:color w:val="000000"/>
                <w:szCs w:val="24"/>
              </w:rPr>
            </w:pPr>
            <w:r>
              <w:rPr>
                <w:rFonts w:cs="Times New Roman"/>
                <w:color w:val="000000"/>
                <w:szCs w:val="24"/>
              </w:rPr>
              <w:t xml:space="preserve">+ PostgreSQL: </w:t>
            </w:r>
            <w:r w:rsidR="002B42A8">
              <w:rPr>
                <w:rFonts w:cs="Times New Roman"/>
                <w:color w:val="000000"/>
                <w:szCs w:val="24"/>
              </w:rPr>
              <w:t>triển khai HA bằng Patroni</w:t>
            </w:r>
            <w:r w:rsidR="002B42A8">
              <w:rPr>
                <w:rFonts w:cs="Times New Roman"/>
                <w:color w:val="000000"/>
                <w:szCs w:val="24"/>
              </w:rPr>
              <w:t xml:space="preserve">, cấu hình dự kiến sau nâng cấp có tổng </w:t>
            </w:r>
            <w:r w:rsidR="002B42A8">
              <w:rPr>
                <w:rFonts w:cs="Times New Roman"/>
                <w:color w:val="000000"/>
                <w:szCs w:val="24"/>
              </w:rPr>
              <w:t>5</w:t>
            </w:r>
            <w:r w:rsidR="002B42A8">
              <w:rPr>
                <w:rFonts w:cs="Times New Roman"/>
                <w:color w:val="000000"/>
                <w:szCs w:val="24"/>
              </w:rPr>
              <w:t xml:space="preserve"> node </w:t>
            </w:r>
            <w:r w:rsidR="000E54EE">
              <w:rPr>
                <w:rFonts w:cs="Times New Roman"/>
                <w:color w:val="000000"/>
                <w:szCs w:val="24"/>
              </w:rPr>
              <w:t>(3 node đang chạ</w:t>
            </w:r>
            <w:r w:rsidR="002B1CE5">
              <w:rPr>
                <w:rFonts w:cs="Times New Roman"/>
                <w:color w:val="000000"/>
                <w:szCs w:val="24"/>
              </w:rPr>
              <w:t>y + 2</w:t>
            </w:r>
            <w:r w:rsidR="000E54EE">
              <w:rPr>
                <w:rFonts w:cs="Times New Roman"/>
                <w:color w:val="000000"/>
                <w:szCs w:val="24"/>
              </w:rPr>
              <w:t xml:space="preserve"> node </w:t>
            </w:r>
            <w:r w:rsidR="00B746F0">
              <w:rPr>
                <w:rFonts w:cs="Times New Roman"/>
                <w:color w:val="000000"/>
                <w:szCs w:val="24"/>
              </w:rPr>
              <w:t>cấp mới</w:t>
            </w:r>
            <w:r w:rsidR="000E54EE">
              <w:rPr>
                <w:rFonts w:cs="Times New Roman"/>
                <w:color w:val="000000"/>
                <w:szCs w:val="24"/>
              </w:rPr>
              <w:t xml:space="preserve">)  </w:t>
            </w:r>
            <w:r w:rsidR="002B42A8">
              <w:rPr>
                <w:rFonts w:cs="Times New Roman"/>
                <w:color w:val="000000"/>
                <w:szCs w:val="24"/>
              </w:rPr>
              <w:t xml:space="preserve">=&gt; </w:t>
            </w:r>
            <w:r w:rsidR="00317619" w:rsidRPr="004F7B05">
              <w:rPr>
                <w:rFonts w:cs="Times New Roman"/>
                <w:b/>
                <w:color w:val="000000"/>
                <w:szCs w:val="24"/>
              </w:rPr>
              <w:t>Đã p</w:t>
            </w:r>
            <w:r w:rsidR="002B42A8" w:rsidRPr="004F7B05">
              <w:rPr>
                <w:rFonts w:cs="Times New Roman"/>
                <w:b/>
                <w:color w:val="000000"/>
                <w:szCs w:val="24"/>
              </w:rPr>
              <w:t>hù hợp</w:t>
            </w:r>
            <w:r w:rsidR="002B42A8">
              <w:rPr>
                <w:rFonts w:cs="Times New Roman"/>
                <w:color w:val="000000"/>
                <w:szCs w:val="24"/>
              </w:rPr>
              <w:t xml:space="preserve"> với cơ chế qourum</w:t>
            </w:r>
          </w:p>
          <w:p w:rsidR="00D503EB" w:rsidRDefault="00D503EB" w:rsidP="00A8396F">
            <w:pPr>
              <w:pStyle w:val="ListParagraph"/>
              <w:spacing w:after="0" w:line="240" w:lineRule="auto"/>
              <w:ind w:right="341"/>
              <w:jc w:val="both"/>
              <w:rPr>
                <w:rFonts w:cs="Times New Roman"/>
                <w:color w:val="000000"/>
                <w:szCs w:val="24"/>
              </w:rPr>
            </w:pPr>
            <w:r>
              <w:rPr>
                <w:rFonts w:cs="Times New Roman"/>
                <w:color w:val="000000"/>
                <w:szCs w:val="24"/>
              </w:rPr>
              <w:t xml:space="preserve">+ </w:t>
            </w:r>
            <w:r>
              <w:rPr>
                <w:rFonts w:cs="Times New Roman"/>
                <w:color w:val="000000"/>
                <w:szCs w:val="24"/>
              </w:rPr>
              <w:t>Kafka</w:t>
            </w:r>
            <w:r>
              <w:rPr>
                <w:rFonts w:cs="Times New Roman"/>
                <w:color w:val="000000"/>
                <w:szCs w:val="24"/>
              </w:rPr>
              <w:t>: triể</w:t>
            </w:r>
            <w:r w:rsidR="005158E5">
              <w:rPr>
                <w:rFonts w:cs="Times New Roman"/>
                <w:color w:val="000000"/>
                <w:szCs w:val="24"/>
              </w:rPr>
              <w:t>n khai Zookeeper</w:t>
            </w:r>
            <w:r>
              <w:rPr>
                <w:rFonts w:cs="Times New Roman"/>
                <w:color w:val="000000"/>
                <w:szCs w:val="24"/>
              </w:rPr>
              <w:t>, cấu hình dự kiến sau nâng cấp</w:t>
            </w:r>
            <w:r w:rsidR="005158E5">
              <w:rPr>
                <w:rFonts w:cs="Times New Roman"/>
                <w:color w:val="000000"/>
                <w:szCs w:val="24"/>
              </w:rPr>
              <w:t xml:space="preserve"> giữ nguyên 03</w:t>
            </w:r>
            <w:r>
              <w:rPr>
                <w:rFonts w:cs="Times New Roman"/>
                <w:color w:val="000000"/>
                <w:szCs w:val="24"/>
              </w:rPr>
              <w:t xml:space="preserve"> node =&gt; </w:t>
            </w:r>
            <w:r w:rsidRPr="004F7B05">
              <w:rPr>
                <w:rFonts w:cs="Times New Roman"/>
                <w:b/>
                <w:color w:val="000000"/>
                <w:szCs w:val="24"/>
              </w:rPr>
              <w:t>Đã phù hợp</w:t>
            </w:r>
          </w:p>
          <w:p w:rsidR="00AC4AC1" w:rsidRDefault="00AC4AC1" w:rsidP="00A8396F">
            <w:pPr>
              <w:pStyle w:val="ListParagraph"/>
              <w:spacing w:after="0" w:line="240" w:lineRule="auto"/>
              <w:ind w:right="341"/>
              <w:jc w:val="both"/>
              <w:rPr>
                <w:rFonts w:cs="Times New Roman"/>
                <w:color w:val="000000"/>
                <w:szCs w:val="24"/>
              </w:rPr>
            </w:pPr>
            <w:r>
              <w:rPr>
                <w:rFonts w:cs="Times New Roman"/>
                <w:color w:val="000000"/>
                <w:szCs w:val="24"/>
              </w:rPr>
              <w:t xml:space="preserve">+ </w:t>
            </w:r>
            <w:r w:rsidR="00DF1F24">
              <w:rPr>
                <w:rFonts w:cs="Times New Roman"/>
                <w:color w:val="000000"/>
                <w:szCs w:val="24"/>
              </w:rPr>
              <w:t>Mongo</w:t>
            </w:r>
            <w:r>
              <w:rPr>
                <w:rFonts w:cs="Times New Roman"/>
                <w:color w:val="000000"/>
                <w:szCs w:val="24"/>
              </w:rPr>
              <w:t>: triển khai</w:t>
            </w:r>
            <w:r w:rsidR="00DC29A3">
              <w:rPr>
                <w:rFonts w:cs="Times New Roman"/>
                <w:color w:val="000000"/>
                <w:szCs w:val="24"/>
              </w:rPr>
              <w:t xml:space="preserve"> HA bằng Mongo Replica Set</w:t>
            </w:r>
            <w:r>
              <w:rPr>
                <w:rFonts w:cs="Times New Roman"/>
                <w:color w:val="000000"/>
                <w:szCs w:val="24"/>
              </w:rPr>
              <w:t xml:space="preserve">, cấu hình dự kiến sau nâng cấp có tổng 5 node </w:t>
            </w:r>
            <w:r w:rsidR="00131D6B">
              <w:rPr>
                <w:rFonts w:cs="Times New Roman"/>
                <w:color w:val="000000"/>
                <w:szCs w:val="24"/>
              </w:rPr>
              <w:t>cấp mới</w:t>
            </w:r>
            <w:r w:rsidR="00131D6B">
              <w:rPr>
                <w:rFonts w:cs="Times New Roman"/>
                <w:color w:val="000000"/>
                <w:szCs w:val="24"/>
              </w:rPr>
              <w:t xml:space="preserve"> </w:t>
            </w:r>
            <w:r>
              <w:rPr>
                <w:rFonts w:cs="Times New Roman"/>
                <w:color w:val="000000"/>
                <w:szCs w:val="24"/>
              </w:rPr>
              <w:t xml:space="preserve">=&gt; </w:t>
            </w:r>
            <w:r w:rsidRPr="004F7B05">
              <w:rPr>
                <w:rFonts w:cs="Times New Roman"/>
                <w:b/>
                <w:color w:val="000000"/>
                <w:szCs w:val="24"/>
              </w:rPr>
              <w:t>Đã phù hợp</w:t>
            </w:r>
            <w:r>
              <w:rPr>
                <w:rFonts w:cs="Times New Roman"/>
                <w:color w:val="000000"/>
                <w:szCs w:val="24"/>
              </w:rPr>
              <w:t xml:space="preserve"> với cơ chế qourum</w:t>
            </w:r>
          </w:p>
          <w:p w:rsidR="00090279" w:rsidRDefault="00090279" w:rsidP="00A8396F">
            <w:pPr>
              <w:pStyle w:val="ListParagraph"/>
              <w:spacing w:after="0" w:line="240" w:lineRule="auto"/>
              <w:ind w:right="341"/>
              <w:jc w:val="both"/>
              <w:rPr>
                <w:rFonts w:cs="Times New Roman"/>
                <w:color w:val="000000"/>
                <w:szCs w:val="24"/>
              </w:rPr>
            </w:pPr>
            <w:r>
              <w:rPr>
                <w:rFonts w:cs="Times New Roman"/>
                <w:color w:val="000000"/>
                <w:szCs w:val="24"/>
              </w:rPr>
              <w:t xml:space="preserve">+ </w:t>
            </w:r>
            <w:r>
              <w:rPr>
                <w:rFonts w:cs="Times New Roman"/>
                <w:color w:val="000000"/>
                <w:szCs w:val="24"/>
              </w:rPr>
              <w:t>MinIO</w:t>
            </w:r>
            <w:r>
              <w:rPr>
                <w:rFonts w:cs="Times New Roman"/>
                <w:color w:val="000000"/>
                <w:szCs w:val="24"/>
              </w:rPr>
              <w:t xml:space="preserve">: triển khai </w:t>
            </w:r>
            <w:r>
              <w:rPr>
                <w:rFonts w:cs="Times New Roman"/>
                <w:color w:val="000000"/>
                <w:szCs w:val="24"/>
              </w:rPr>
              <w:t>Distrinbuted</w:t>
            </w:r>
            <w:r>
              <w:rPr>
                <w:rFonts w:cs="Times New Roman"/>
                <w:color w:val="000000"/>
                <w:szCs w:val="24"/>
              </w:rPr>
              <w:t xml:space="preserve">, cấu hình dự kiến sau nâng cấp có tổng </w:t>
            </w:r>
            <w:r w:rsidR="00B830CE">
              <w:rPr>
                <w:rFonts w:cs="Times New Roman"/>
                <w:color w:val="000000"/>
                <w:szCs w:val="24"/>
              </w:rPr>
              <w:t>4</w:t>
            </w:r>
            <w:r>
              <w:rPr>
                <w:rFonts w:cs="Times New Roman"/>
                <w:color w:val="000000"/>
                <w:szCs w:val="24"/>
              </w:rPr>
              <w:t xml:space="preserve"> node cấp mới =&gt; </w:t>
            </w:r>
            <w:r w:rsidRPr="004F7B05">
              <w:rPr>
                <w:rFonts w:cs="Times New Roman"/>
                <w:b/>
                <w:color w:val="000000"/>
                <w:szCs w:val="24"/>
              </w:rPr>
              <w:t>Đã phù hợp</w:t>
            </w:r>
          </w:p>
          <w:p w:rsidR="00AC4AC1" w:rsidRDefault="005772B8" w:rsidP="00A8396F">
            <w:pPr>
              <w:pStyle w:val="ListParagraph"/>
              <w:spacing w:after="0" w:line="240" w:lineRule="auto"/>
              <w:ind w:right="341"/>
              <w:jc w:val="both"/>
              <w:rPr>
                <w:rFonts w:cs="Times New Roman"/>
                <w:color w:val="000000"/>
                <w:szCs w:val="24"/>
              </w:rPr>
            </w:pPr>
            <w:r>
              <w:rPr>
                <w:rFonts w:cs="Times New Roman"/>
                <w:color w:val="000000"/>
                <w:szCs w:val="24"/>
              </w:rPr>
              <w:t xml:space="preserve">+ </w:t>
            </w:r>
            <w:r>
              <w:rPr>
                <w:rFonts w:cs="Times New Roman"/>
                <w:color w:val="000000"/>
                <w:szCs w:val="24"/>
              </w:rPr>
              <w:t>Redis</w:t>
            </w:r>
            <w:r>
              <w:rPr>
                <w:rFonts w:cs="Times New Roman"/>
                <w:color w:val="000000"/>
                <w:szCs w:val="24"/>
              </w:rPr>
              <w:t xml:space="preserve">: triển khai </w:t>
            </w:r>
            <w:r>
              <w:rPr>
                <w:rFonts w:cs="Times New Roman"/>
                <w:color w:val="000000"/>
                <w:szCs w:val="24"/>
              </w:rPr>
              <w:t>Redis Sentinel</w:t>
            </w:r>
            <w:r>
              <w:rPr>
                <w:rFonts w:cs="Times New Roman"/>
                <w:color w:val="000000"/>
                <w:szCs w:val="24"/>
              </w:rPr>
              <w:t xml:space="preserve">, cấu hình dự kiến sau nâng cấp có tổng </w:t>
            </w:r>
            <w:r w:rsidR="00BF70BB">
              <w:rPr>
                <w:rFonts w:cs="Times New Roman"/>
                <w:color w:val="000000"/>
                <w:szCs w:val="24"/>
              </w:rPr>
              <w:t>3</w:t>
            </w:r>
            <w:r>
              <w:rPr>
                <w:rFonts w:cs="Times New Roman"/>
                <w:color w:val="000000"/>
                <w:szCs w:val="24"/>
              </w:rPr>
              <w:t xml:space="preserve"> node cấp mới =&gt; </w:t>
            </w:r>
            <w:r w:rsidRPr="004F7B05">
              <w:rPr>
                <w:rFonts w:cs="Times New Roman"/>
                <w:b/>
                <w:color w:val="000000"/>
                <w:szCs w:val="24"/>
              </w:rPr>
              <w:t>Đã phù hợp</w:t>
            </w:r>
          </w:p>
        </w:tc>
      </w:tr>
    </w:tbl>
    <w:p w:rsidR="00E25F0F" w:rsidRDefault="00E25F0F" w:rsidP="00E25F0F">
      <w:pPr>
        <w:pStyle w:val="ListParagraph"/>
        <w:tabs>
          <w:tab w:val="left" w:pos="284"/>
        </w:tabs>
        <w:spacing w:after="0" w:line="240" w:lineRule="auto"/>
        <w:jc w:val="both"/>
        <w:rPr>
          <w:rFonts w:cs="Times New Roman"/>
          <w:b/>
          <w:bCs/>
          <w:szCs w:val="24"/>
        </w:rPr>
      </w:pPr>
    </w:p>
    <w:p w:rsidR="007C6680" w:rsidRDefault="007C6680">
      <w:pPr>
        <w:tabs>
          <w:tab w:val="left" w:pos="284"/>
        </w:tabs>
        <w:spacing w:after="0" w:line="240" w:lineRule="auto"/>
        <w:jc w:val="both"/>
        <w:rPr>
          <w:rFonts w:ascii="Times New Roman" w:hAnsi="Times New Roman" w:cs="Times New Roman"/>
          <w:b/>
          <w:bCs/>
          <w:sz w:val="24"/>
          <w:szCs w:val="24"/>
        </w:rPr>
      </w:pPr>
    </w:p>
    <w:p w:rsidR="007C6680" w:rsidRDefault="005C4CE1">
      <w:pPr>
        <w:numPr>
          <w:ilvl w:val="0"/>
          <w:numId w:val="14"/>
        </w:numPr>
        <w:tabs>
          <w:tab w:val="left" w:pos="284"/>
        </w:tabs>
        <w:spacing w:after="0" w:line="360" w:lineRule="auto"/>
        <w:ind w:firstLine="482"/>
        <w:jc w:val="both"/>
        <w:rPr>
          <w:rFonts w:ascii="Times New Roman" w:hAnsi="Times New Roman" w:cs="Times New Roman"/>
          <w:b/>
          <w:bCs/>
          <w:sz w:val="24"/>
          <w:szCs w:val="24"/>
          <w:lang w:val="en"/>
        </w:rPr>
      </w:pPr>
      <w:r>
        <w:rPr>
          <w:rFonts w:ascii="Times New Roman" w:hAnsi="Times New Roman" w:cs="Times New Roman"/>
          <w:b/>
          <w:bCs/>
          <w:sz w:val="24"/>
          <w:szCs w:val="24"/>
          <w:lang w:val="en"/>
        </w:rPr>
        <w:t>Đề nghị</w:t>
      </w:r>
    </w:p>
    <w:p w:rsidR="007C6680" w:rsidRDefault="005C4CE1">
      <w:pPr>
        <w:tabs>
          <w:tab w:val="left" w:pos="284"/>
        </w:tabs>
        <w:spacing w:line="360" w:lineRule="auto"/>
        <w:ind w:firstLine="480"/>
        <w:jc w:val="both"/>
        <w:rPr>
          <w:rFonts w:ascii="Times New Roman" w:hAnsi="Times New Roman" w:cs="Times New Roman"/>
          <w:b/>
          <w:bCs/>
          <w:sz w:val="24"/>
          <w:szCs w:val="24"/>
          <w:lang w:val="en"/>
        </w:rPr>
      </w:pPr>
      <w:r>
        <w:rPr>
          <w:rFonts w:ascii="Times New Roman" w:hAnsi="Times New Roman" w:cs="Times New Roman"/>
          <w:sz w:val="24"/>
          <w:szCs w:val="24"/>
        </w:rPr>
        <w:t>Y</w:t>
      </w:r>
      <w:r>
        <w:rPr>
          <w:rFonts w:ascii="Times New Roman" w:hAnsi="Times New Roman" w:cs="Times New Roman"/>
          <w:sz w:val="24"/>
          <w:szCs w:val="24"/>
          <w:lang w:val="en"/>
        </w:rPr>
        <w:t>êu cầu</w:t>
      </w:r>
      <w:r>
        <w:rPr>
          <w:rFonts w:ascii="Times New Roman" w:hAnsi="Times New Roman" w:cs="Times New Roman"/>
          <w:sz w:val="24"/>
          <w:szCs w:val="24"/>
        </w:rPr>
        <w:t xml:space="preserve"> đơn vị hoàn thành ký duyệt sizing bản chốt với P.HT trong vòng 1 tuần (5 ngày làm việc: 3 ngày sửa sizing theo comment, 2 ngày trình ký). </w:t>
      </w:r>
      <w:r>
        <w:rPr>
          <w:rFonts w:ascii="Times New Roman" w:hAnsi="Times New Roman" w:cs="Times New Roman"/>
          <w:sz w:val="24"/>
          <w:szCs w:val="24"/>
          <w:lang w:val="en"/>
        </w:rPr>
        <w:t>Nếu q</w:t>
      </w:r>
      <w:r>
        <w:rPr>
          <w:rFonts w:ascii="Times New Roman" w:hAnsi="Times New Roman" w:cs="Times New Roman"/>
          <w:sz w:val="24"/>
          <w:szCs w:val="24"/>
        </w:rPr>
        <w:t>uá thời gian này đơn vị</w:t>
      </w:r>
      <w:r>
        <w:rPr>
          <w:rFonts w:ascii="Times New Roman" w:hAnsi="Times New Roman" w:cs="Times New Roman"/>
          <w:sz w:val="24"/>
          <w:szCs w:val="24"/>
          <w:lang w:val="en"/>
        </w:rPr>
        <w:t xml:space="preserve"> thực hiện</w:t>
      </w:r>
      <w:r>
        <w:rPr>
          <w:rFonts w:ascii="Times New Roman" w:hAnsi="Times New Roman" w:cs="Times New Roman"/>
          <w:sz w:val="24"/>
          <w:szCs w:val="24"/>
        </w:rPr>
        <w:t xml:space="preserve"> </w:t>
      </w:r>
      <w:r>
        <w:rPr>
          <w:rFonts w:ascii="Times New Roman" w:hAnsi="Times New Roman" w:cs="Times New Roman"/>
          <w:sz w:val="24"/>
          <w:szCs w:val="24"/>
          <w:lang w:val="en"/>
        </w:rPr>
        <w:t xml:space="preserve">tạo </w:t>
      </w:r>
      <w:r>
        <w:rPr>
          <w:rFonts w:ascii="Times New Roman" w:hAnsi="Times New Roman" w:cs="Times New Roman"/>
          <w:sz w:val="24"/>
          <w:szCs w:val="24"/>
        </w:rPr>
        <w:t xml:space="preserve">lại </w:t>
      </w:r>
      <w:r>
        <w:rPr>
          <w:rFonts w:ascii="Times New Roman" w:hAnsi="Times New Roman" w:cs="Times New Roman"/>
          <w:sz w:val="24"/>
          <w:szCs w:val="24"/>
          <w:lang w:val="en"/>
        </w:rPr>
        <w:t>PYC</w:t>
      </w:r>
      <w:r>
        <w:rPr>
          <w:rFonts w:ascii="Times New Roman" w:hAnsi="Times New Roman" w:cs="Times New Roman"/>
          <w:sz w:val="24"/>
          <w:szCs w:val="24"/>
        </w:rPr>
        <w:t xml:space="preserve"> </w:t>
      </w:r>
      <w:r>
        <w:rPr>
          <w:rFonts w:ascii="Times New Roman" w:hAnsi="Times New Roman" w:cs="Times New Roman"/>
          <w:sz w:val="24"/>
          <w:szCs w:val="24"/>
          <w:lang w:val="en"/>
        </w:rPr>
        <w:t xml:space="preserve">trên </w:t>
      </w:r>
      <w:r>
        <w:rPr>
          <w:rFonts w:ascii="Times New Roman" w:hAnsi="Times New Roman" w:cs="Times New Roman"/>
          <w:sz w:val="24"/>
          <w:szCs w:val="24"/>
        </w:rPr>
        <w:t xml:space="preserve">IBM để </w:t>
      </w:r>
      <w:r>
        <w:rPr>
          <w:rFonts w:ascii="Times New Roman" w:hAnsi="Times New Roman" w:cs="Times New Roman"/>
          <w:sz w:val="24"/>
          <w:szCs w:val="24"/>
          <w:lang w:val="en"/>
        </w:rPr>
        <w:t xml:space="preserve">P.HT </w:t>
      </w:r>
      <w:r>
        <w:rPr>
          <w:rFonts w:ascii="Times New Roman" w:hAnsi="Times New Roman" w:cs="Times New Roman"/>
          <w:sz w:val="24"/>
          <w:szCs w:val="24"/>
        </w:rPr>
        <w:t xml:space="preserve">thẩm định lại từ đầu và 1 </w:t>
      </w:r>
      <w:r>
        <w:rPr>
          <w:rFonts w:ascii="Times New Roman" w:hAnsi="Times New Roman" w:cs="Times New Roman"/>
          <w:sz w:val="24"/>
          <w:szCs w:val="24"/>
          <w:lang w:val="en"/>
        </w:rPr>
        <w:t xml:space="preserve">hệ thống </w:t>
      </w:r>
      <w:r>
        <w:rPr>
          <w:rFonts w:ascii="Times New Roman" w:hAnsi="Times New Roman" w:cs="Times New Roman"/>
          <w:sz w:val="24"/>
          <w:szCs w:val="24"/>
        </w:rPr>
        <w:t xml:space="preserve">không thẩm định quá 2 lần trong </w:t>
      </w:r>
      <w:r>
        <w:rPr>
          <w:rFonts w:ascii="Times New Roman" w:hAnsi="Times New Roman" w:cs="Times New Roman"/>
          <w:sz w:val="24"/>
          <w:szCs w:val="24"/>
          <w:lang w:val="en"/>
        </w:rPr>
        <w:t>vòng 30 ngày</w:t>
      </w:r>
      <w:r>
        <w:rPr>
          <w:rFonts w:ascii="Times New Roman" w:hAnsi="Times New Roman" w:cs="Times New Roman"/>
          <w:sz w:val="24"/>
          <w:szCs w:val="24"/>
        </w:rPr>
        <w:t>. Với những vướng mắc phát sinh cần gia hạn đề nghị trao đổi qua mail có xác nhận của lãnh đạo đơn vị đề xuất và P.HT.</w:t>
      </w:r>
    </w:p>
    <w:p w:rsidR="007C6680" w:rsidRDefault="007C6680">
      <w:pPr>
        <w:tabs>
          <w:tab w:val="left" w:pos="284"/>
        </w:tabs>
        <w:spacing w:after="0" w:line="240" w:lineRule="auto"/>
        <w:jc w:val="both"/>
        <w:rPr>
          <w:rFonts w:ascii="Times New Roman" w:hAnsi="Times New Roman" w:cs="Times New Roman"/>
          <w:b/>
          <w:bCs/>
          <w:sz w:val="24"/>
          <w:szCs w:val="24"/>
          <w:lang w:val="en"/>
        </w:rPr>
      </w:pPr>
    </w:p>
    <w:tbl>
      <w:tblPr>
        <w:tblW w:w="13923" w:type="dxa"/>
        <w:tblInd w:w="108" w:type="dxa"/>
        <w:tblLayout w:type="fixed"/>
        <w:tblLook w:val="04A0" w:firstRow="1" w:lastRow="0" w:firstColumn="1" w:lastColumn="0" w:noHBand="0" w:noVBand="1"/>
      </w:tblPr>
      <w:tblGrid>
        <w:gridCol w:w="4534"/>
        <w:gridCol w:w="9389"/>
      </w:tblGrid>
      <w:tr w:rsidR="007C6680">
        <w:trPr>
          <w:trHeight w:val="3021"/>
        </w:trPr>
        <w:tc>
          <w:tcPr>
            <w:tcW w:w="4534" w:type="dxa"/>
          </w:tcPr>
          <w:p w:rsidR="007C6680" w:rsidRDefault="007C6680">
            <w:pPr>
              <w:pStyle w:val="Heading3"/>
              <w:numPr>
                <w:ilvl w:val="0"/>
                <w:numId w:val="0"/>
              </w:numPr>
              <w:jc w:val="both"/>
              <w:rPr>
                <w:rFonts w:ascii="Times New Roman" w:hAnsi="Times New Roman" w:cs="Times New Roman"/>
                <w:i/>
                <w:sz w:val="22"/>
                <w:szCs w:val="22"/>
              </w:rPr>
            </w:pPr>
          </w:p>
          <w:p w:rsidR="007C6680" w:rsidRDefault="005C4CE1">
            <w:pPr>
              <w:pStyle w:val="Heading3"/>
              <w:numPr>
                <w:ilvl w:val="0"/>
                <w:numId w:val="0"/>
              </w:numPr>
              <w:jc w:val="both"/>
              <w:rPr>
                <w:rFonts w:ascii="Times New Roman" w:hAnsi="Times New Roman" w:cs="Times New Roman"/>
                <w:sz w:val="22"/>
                <w:szCs w:val="22"/>
              </w:rPr>
            </w:pPr>
            <w:r>
              <w:rPr>
                <w:rFonts w:ascii="Times New Roman" w:hAnsi="Times New Roman" w:cs="Times New Roman"/>
                <w:i/>
                <w:sz w:val="22"/>
                <w:szCs w:val="22"/>
              </w:rPr>
              <w:t>Nơi nhận:</w:t>
            </w:r>
            <w:r>
              <w:rPr>
                <w:rFonts w:ascii="Times New Roman" w:hAnsi="Times New Roman" w:cs="Times New Roman"/>
                <w:sz w:val="22"/>
                <w:szCs w:val="22"/>
              </w:rPr>
              <w:t xml:space="preserve">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w:t>
            </w:r>
          </w:p>
          <w:p w:rsidR="007C6680" w:rsidRDefault="005C4CE1">
            <w:pPr>
              <w:jc w:val="both"/>
              <w:rPr>
                <w:rFonts w:ascii="Times New Roman" w:hAnsi="Times New Roman" w:cs="Times New Roman"/>
                <w:sz w:val="22"/>
                <w:szCs w:val="22"/>
              </w:rPr>
            </w:pPr>
            <w:r>
              <w:rPr>
                <w:rFonts w:ascii="Times New Roman" w:hAnsi="Times New Roman" w:cs="Times New Roman"/>
                <w:sz w:val="22"/>
                <w:szCs w:val="22"/>
              </w:rPr>
              <w:t>- Như trên;</w:t>
            </w:r>
          </w:p>
          <w:p w:rsidR="007C6680" w:rsidRDefault="005C4CE1">
            <w:pPr>
              <w:jc w:val="both"/>
              <w:rPr>
                <w:rFonts w:ascii="Times New Roman" w:hAnsi="Times New Roman" w:cs="Times New Roman"/>
                <w:b/>
                <w:sz w:val="22"/>
                <w:szCs w:val="22"/>
              </w:rPr>
            </w:pPr>
            <w:r>
              <w:rPr>
                <w:rFonts w:ascii="Times New Roman" w:hAnsi="Times New Roman" w:cs="Times New Roman"/>
                <w:sz w:val="22"/>
                <w:szCs w:val="22"/>
              </w:rPr>
              <w:t xml:space="preserve">- Lưu: VT, HT; </w:t>
            </w:r>
            <w:r>
              <w:rPr>
                <w:rFonts w:ascii="Times New Roman" w:hAnsi="Times New Roman" w:cs="Times New Roman"/>
                <w:sz w:val="22"/>
                <w:szCs w:val="22"/>
                <w:lang w:val="en"/>
              </w:rPr>
              <w:t>Khánh</w:t>
            </w:r>
            <w:r>
              <w:rPr>
                <w:rFonts w:ascii="Times New Roman" w:hAnsi="Times New Roman" w:cs="Times New Roman"/>
                <w:sz w:val="22"/>
                <w:szCs w:val="22"/>
              </w:rPr>
              <w:t xml:space="preserve"> 01.</w:t>
            </w:r>
          </w:p>
        </w:tc>
        <w:tc>
          <w:tcPr>
            <w:tcW w:w="9389" w:type="dxa"/>
          </w:tcPr>
          <w:p w:rsidR="007C6680" w:rsidRDefault="007C6680">
            <w:pPr>
              <w:jc w:val="center"/>
              <w:rPr>
                <w:rFonts w:ascii="Times New Roman" w:hAnsi="Times New Roman" w:cs="Times New Roman"/>
                <w:b/>
                <w:sz w:val="22"/>
                <w:szCs w:val="22"/>
              </w:rPr>
            </w:pPr>
          </w:p>
          <w:p w:rsidR="007C6680" w:rsidRDefault="005C4CE1">
            <w:pPr>
              <w:jc w:val="center"/>
              <w:rPr>
                <w:rFonts w:ascii="Times New Roman" w:hAnsi="Times New Roman" w:cs="Times New Roman"/>
                <w:b/>
                <w:sz w:val="22"/>
                <w:szCs w:val="22"/>
              </w:rPr>
            </w:pPr>
            <w:r>
              <w:rPr>
                <w:rFonts w:ascii="Times New Roman" w:hAnsi="Times New Roman" w:cs="Times New Roman"/>
                <w:b/>
                <w:sz w:val="22"/>
                <w:szCs w:val="22"/>
              </w:rPr>
              <w:t>PHÒNG HỆ THỐNG</w:t>
            </w:r>
          </w:p>
          <w:p w:rsidR="007C6680" w:rsidRDefault="007C6680">
            <w:pPr>
              <w:jc w:val="center"/>
              <w:rPr>
                <w:rFonts w:ascii="Times New Roman" w:hAnsi="Times New Roman" w:cs="Times New Roman"/>
                <w:sz w:val="22"/>
                <w:szCs w:val="22"/>
              </w:rPr>
            </w:pPr>
          </w:p>
          <w:p w:rsidR="007C6680" w:rsidRDefault="007C6680">
            <w:pPr>
              <w:ind w:left="5040"/>
              <w:rPr>
                <w:rFonts w:ascii="Times New Roman" w:hAnsi="Times New Roman" w:cs="Times New Roman"/>
                <w:b/>
                <w:sz w:val="22"/>
                <w:szCs w:val="22"/>
              </w:rPr>
            </w:pPr>
          </w:p>
        </w:tc>
      </w:tr>
    </w:tbl>
    <w:p w:rsidR="007C6680" w:rsidRDefault="007C6680">
      <w:pPr>
        <w:rPr>
          <w:lang w:val="en"/>
        </w:rPr>
      </w:pPr>
    </w:p>
    <w:p w:rsidR="007C6680" w:rsidRDefault="007C6680"/>
    <w:p w:rsidR="007C6680" w:rsidRDefault="007C6680"/>
    <w:p w:rsidR="007C6680" w:rsidRDefault="007C6680"/>
    <w:p w:rsidR="007C6680" w:rsidRDefault="007C6680"/>
    <w:p w:rsidR="007C6680" w:rsidRDefault="007C6680"/>
    <w:p w:rsidR="007C6680" w:rsidRDefault="007C6680"/>
    <w:p w:rsidR="007C6680" w:rsidRDefault="007C6680"/>
    <w:p w:rsidR="007C6680" w:rsidRDefault="007C6680"/>
    <w:sectPr w:rsidR="007C6680">
      <w:pgSz w:w="16838" w:h="11906" w:orient="landscape"/>
      <w:pgMar w:top="1701" w:right="1417" w:bottom="1417" w:left="1417"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30F7" w:rsidRDefault="008130F7">
      <w:pPr>
        <w:spacing w:line="240" w:lineRule="auto"/>
      </w:pPr>
      <w:r>
        <w:separator/>
      </w:r>
    </w:p>
  </w:endnote>
  <w:endnote w:type="continuationSeparator" w:id="0">
    <w:p w:rsidR="008130F7" w:rsidRDefault="008130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30F7" w:rsidRDefault="008130F7">
      <w:pPr>
        <w:spacing w:after="0"/>
      </w:pPr>
      <w:r>
        <w:separator/>
      </w:r>
    </w:p>
  </w:footnote>
  <w:footnote w:type="continuationSeparator" w:id="0">
    <w:p w:rsidR="008130F7" w:rsidRDefault="008130F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7DEED71"/>
    <w:multiLevelType w:val="singleLevel"/>
    <w:tmpl w:val="D7DEED71"/>
    <w:lvl w:ilvl="0">
      <w:start w:val="1"/>
      <w:numFmt w:val="decimal"/>
      <w:pStyle w:val="Heading3"/>
      <w:lvlText w:val="1.%1."/>
      <w:lvlJc w:val="left"/>
      <w:pPr>
        <w:tabs>
          <w:tab w:val="left" w:pos="425"/>
        </w:tabs>
        <w:ind w:left="425" w:hanging="425"/>
      </w:pPr>
      <w:rPr>
        <w:rFonts w:ascii="Times New Roman" w:eastAsia="SimSunt" w:hAnsi="Times New Roman" w:cs="SimSun" w:hint="default"/>
        <w:sz w:val="26"/>
      </w:rPr>
    </w:lvl>
  </w:abstractNum>
  <w:abstractNum w:abstractNumId="1">
    <w:nsid w:val="DBF1B03E"/>
    <w:multiLevelType w:val="singleLevel"/>
    <w:tmpl w:val="DBF1B03E"/>
    <w:lvl w:ilvl="0">
      <w:start w:val="1"/>
      <w:numFmt w:val="decimal"/>
      <w:suff w:val="space"/>
      <w:lvlText w:val="%1."/>
      <w:lvlJc w:val="left"/>
    </w:lvl>
  </w:abstractNum>
  <w:abstractNum w:abstractNumId="2">
    <w:nsid w:val="EDFE50A0"/>
    <w:multiLevelType w:val="singleLevel"/>
    <w:tmpl w:val="EDFE50A0"/>
    <w:lvl w:ilvl="0">
      <w:start w:val="1"/>
      <w:numFmt w:val="bullet"/>
      <w:lvlText w:val="­"/>
      <w:lvlJc w:val="left"/>
      <w:pPr>
        <w:tabs>
          <w:tab w:val="left" w:pos="420"/>
        </w:tabs>
        <w:ind w:left="420" w:hanging="420"/>
      </w:pPr>
      <w:rPr>
        <w:rFonts w:ascii="Microsoft YaHei" w:eastAsia="Microsoft YaHei" w:hAnsi="Microsoft YaHei" w:cs="Microsoft YaHei" w:hint="default"/>
      </w:rPr>
    </w:lvl>
  </w:abstractNum>
  <w:abstractNum w:abstractNumId="3">
    <w:nsid w:val="F5F65CA3"/>
    <w:multiLevelType w:val="singleLevel"/>
    <w:tmpl w:val="F5F65CA3"/>
    <w:lvl w:ilvl="0">
      <w:start w:val="1"/>
      <w:numFmt w:val="bullet"/>
      <w:pStyle w:val="NormalWeb"/>
      <w:lvlText w:val="­"/>
      <w:lvlJc w:val="left"/>
      <w:pPr>
        <w:tabs>
          <w:tab w:val="left" w:pos="420"/>
        </w:tabs>
        <w:ind w:left="420" w:hanging="420"/>
      </w:pPr>
      <w:rPr>
        <w:rFonts w:ascii="Microsoft YaHei" w:eastAsia="Microsoft YaHei" w:hAnsi="Microsoft YaHei" w:hint="default"/>
      </w:rPr>
    </w:lvl>
  </w:abstractNum>
  <w:abstractNum w:abstractNumId="4">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5">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6">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7">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8">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9">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1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1">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2">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3">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4">
    <w:nsid w:val="3E0047A6"/>
    <w:multiLevelType w:val="multilevel"/>
    <w:tmpl w:val="3E0047A6"/>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67334DC1"/>
    <w:multiLevelType w:val="multilevel"/>
    <w:tmpl w:val="67334DC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6F77DC45"/>
    <w:multiLevelType w:val="singleLevel"/>
    <w:tmpl w:val="6F77DC45"/>
    <w:lvl w:ilvl="0">
      <w:start w:val="1"/>
      <w:numFmt w:val="decimal"/>
      <w:pStyle w:val="Heading2"/>
      <w:lvlText w:val="%1."/>
      <w:lvlJc w:val="left"/>
      <w:pPr>
        <w:tabs>
          <w:tab w:val="left" w:pos="425"/>
        </w:tabs>
        <w:ind w:left="425" w:hanging="425"/>
      </w:pPr>
      <w:rPr>
        <w:rFonts w:hint="default"/>
      </w:rPr>
    </w:lvl>
  </w:abstractNum>
  <w:num w:numId="1">
    <w:abstractNumId w:val="16"/>
  </w:num>
  <w:num w:numId="2">
    <w:abstractNumId w:val="0"/>
  </w:num>
  <w:num w:numId="3">
    <w:abstractNumId w:val="13"/>
  </w:num>
  <w:num w:numId="4">
    <w:abstractNumId w:val="11"/>
  </w:num>
  <w:num w:numId="5">
    <w:abstractNumId w:val="10"/>
  </w:num>
  <w:num w:numId="6">
    <w:abstractNumId w:val="9"/>
  </w:num>
  <w:num w:numId="7">
    <w:abstractNumId w:val="8"/>
  </w:num>
  <w:num w:numId="8">
    <w:abstractNumId w:val="12"/>
  </w:num>
  <w:num w:numId="9">
    <w:abstractNumId w:val="7"/>
  </w:num>
  <w:num w:numId="10">
    <w:abstractNumId w:val="6"/>
  </w:num>
  <w:num w:numId="11">
    <w:abstractNumId w:val="5"/>
  </w:num>
  <w:num w:numId="12">
    <w:abstractNumId w:val="4"/>
  </w:num>
  <w:num w:numId="13">
    <w:abstractNumId w:val="3"/>
  </w:num>
  <w:num w:numId="14">
    <w:abstractNumId w:val="1"/>
  </w:num>
  <w:num w:numId="15">
    <w:abstractNumId w:val="15"/>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F4122"/>
    <w:rsid w:val="7DEF4122"/>
    <w:rsid w:val="9DE7A1D3"/>
    <w:rsid w:val="B79D92FE"/>
    <w:rsid w:val="BB7B5844"/>
    <w:rsid w:val="D3BB5472"/>
    <w:rsid w:val="F1FCFF74"/>
    <w:rsid w:val="F4F767B2"/>
    <w:rsid w:val="F7DCA740"/>
    <w:rsid w:val="FBAD8990"/>
    <w:rsid w:val="FD5B972A"/>
    <w:rsid w:val="FD7B6906"/>
    <w:rsid w:val="FDEB4A32"/>
    <w:rsid w:val="FDFB4AF9"/>
    <w:rsid w:val="FF6F26A4"/>
    <w:rsid w:val="FFFF3F34"/>
    <w:rsid w:val="FFFFF9CB"/>
    <w:rsid w:val="00007AEC"/>
    <w:rsid w:val="00016EDB"/>
    <w:rsid w:val="000222D6"/>
    <w:rsid w:val="00050A31"/>
    <w:rsid w:val="000716D2"/>
    <w:rsid w:val="00071AAB"/>
    <w:rsid w:val="00090279"/>
    <w:rsid w:val="0009559C"/>
    <w:rsid w:val="000B76C4"/>
    <w:rsid w:val="000C5610"/>
    <w:rsid w:val="000D3005"/>
    <w:rsid w:val="000E54EE"/>
    <w:rsid w:val="000E6552"/>
    <w:rsid w:val="000F3A4F"/>
    <w:rsid w:val="000F59AC"/>
    <w:rsid w:val="00131D6B"/>
    <w:rsid w:val="001364FE"/>
    <w:rsid w:val="001368DD"/>
    <w:rsid w:val="00147DB3"/>
    <w:rsid w:val="001518A5"/>
    <w:rsid w:val="001542BE"/>
    <w:rsid w:val="00170095"/>
    <w:rsid w:val="00170E4F"/>
    <w:rsid w:val="001743F4"/>
    <w:rsid w:val="00187C33"/>
    <w:rsid w:val="001936B7"/>
    <w:rsid w:val="00194F3D"/>
    <w:rsid w:val="001968B1"/>
    <w:rsid w:val="00196AB1"/>
    <w:rsid w:val="00201333"/>
    <w:rsid w:val="00210FA7"/>
    <w:rsid w:val="00216417"/>
    <w:rsid w:val="0026631D"/>
    <w:rsid w:val="002B1CE5"/>
    <w:rsid w:val="002B42A8"/>
    <w:rsid w:val="002B55E0"/>
    <w:rsid w:val="002C2F53"/>
    <w:rsid w:val="00317619"/>
    <w:rsid w:val="0033518C"/>
    <w:rsid w:val="003437C2"/>
    <w:rsid w:val="00377186"/>
    <w:rsid w:val="00384420"/>
    <w:rsid w:val="003A1C03"/>
    <w:rsid w:val="003A38F9"/>
    <w:rsid w:val="00414627"/>
    <w:rsid w:val="00425D63"/>
    <w:rsid w:val="004335F0"/>
    <w:rsid w:val="004350B9"/>
    <w:rsid w:val="004643D8"/>
    <w:rsid w:val="00497C24"/>
    <w:rsid w:val="004C7BA5"/>
    <w:rsid w:val="004E7628"/>
    <w:rsid w:val="004F48F2"/>
    <w:rsid w:val="004F7B05"/>
    <w:rsid w:val="005149B1"/>
    <w:rsid w:val="005158E5"/>
    <w:rsid w:val="00536046"/>
    <w:rsid w:val="00542377"/>
    <w:rsid w:val="0056297B"/>
    <w:rsid w:val="005647F2"/>
    <w:rsid w:val="005662D1"/>
    <w:rsid w:val="00573A09"/>
    <w:rsid w:val="005772B8"/>
    <w:rsid w:val="00591C17"/>
    <w:rsid w:val="005A4526"/>
    <w:rsid w:val="005C1B16"/>
    <w:rsid w:val="005C4CE1"/>
    <w:rsid w:val="005D58C2"/>
    <w:rsid w:val="005E53D0"/>
    <w:rsid w:val="006002EB"/>
    <w:rsid w:val="0060107B"/>
    <w:rsid w:val="006128EF"/>
    <w:rsid w:val="006143DD"/>
    <w:rsid w:val="006264B4"/>
    <w:rsid w:val="006303A5"/>
    <w:rsid w:val="006331C2"/>
    <w:rsid w:val="00643033"/>
    <w:rsid w:val="00644CC3"/>
    <w:rsid w:val="0065625C"/>
    <w:rsid w:val="00661468"/>
    <w:rsid w:val="006649F0"/>
    <w:rsid w:val="0067245D"/>
    <w:rsid w:val="0068470E"/>
    <w:rsid w:val="00695DCD"/>
    <w:rsid w:val="006A05CC"/>
    <w:rsid w:val="006A35A7"/>
    <w:rsid w:val="007152D7"/>
    <w:rsid w:val="007222B1"/>
    <w:rsid w:val="00746B23"/>
    <w:rsid w:val="00746C14"/>
    <w:rsid w:val="007A6114"/>
    <w:rsid w:val="007C2C59"/>
    <w:rsid w:val="007C6680"/>
    <w:rsid w:val="00801F23"/>
    <w:rsid w:val="008130F7"/>
    <w:rsid w:val="008203B9"/>
    <w:rsid w:val="00837632"/>
    <w:rsid w:val="0085640F"/>
    <w:rsid w:val="008567AA"/>
    <w:rsid w:val="00877A1B"/>
    <w:rsid w:val="00892712"/>
    <w:rsid w:val="008A680A"/>
    <w:rsid w:val="008B0BB0"/>
    <w:rsid w:val="008E6C4B"/>
    <w:rsid w:val="008F18C0"/>
    <w:rsid w:val="008F1ECB"/>
    <w:rsid w:val="00907648"/>
    <w:rsid w:val="00930FDE"/>
    <w:rsid w:val="009527CB"/>
    <w:rsid w:val="00984C93"/>
    <w:rsid w:val="00987CE1"/>
    <w:rsid w:val="0099405C"/>
    <w:rsid w:val="009A3988"/>
    <w:rsid w:val="009C296B"/>
    <w:rsid w:val="009C600F"/>
    <w:rsid w:val="009D3723"/>
    <w:rsid w:val="009E04F2"/>
    <w:rsid w:val="00A03B7B"/>
    <w:rsid w:val="00A200C9"/>
    <w:rsid w:val="00A250D5"/>
    <w:rsid w:val="00A32F56"/>
    <w:rsid w:val="00A36028"/>
    <w:rsid w:val="00A8396F"/>
    <w:rsid w:val="00A91424"/>
    <w:rsid w:val="00AA2C77"/>
    <w:rsid w:val="00AC3FB9"/>
    <w:rsid w:val="00AC4AC1"/>
    <w:rsid w:val="00AC702A"/>
    <w:rsid w:val="00AD226F"/>
    <w:rsid w:val="00AE701B"/>
    <w:rsid w:val="00B126E9"/>
    <w:rsid w:val="00B13A52"/>
    <w:rsid w:val="00B210C7"/>
    <w:rsid w:val="00B24CF4"/>
    <w:rsid w:val="00B26993"/>
    <w:rsid w:val="00B4570C"/>
    <w:rsid w:val="00B5208C"/>
    <w:rsid w:val="00B746F0"/>
    <w:rsid w:val="00B74876"/>
    <w:rsid w:val="00B830CE"/>
    <w:rsid w:val="00B96ED5"/>
    <w:rsid w:val="00BB7C2B"/>
    <w:rsid w:val="00BC1664"/>
    <w:rsid w:val="00BC2546"/>
    <w:rsid w:val="00BF70BB"/>
    <w:rsid w:val="00C05085"/>
    <w:rsid w:val="00C1593D"/>
    <w:rsid w:val="00C56C7E"/>
    <w:rsid w:val="00C776A4"/>
    <w:rsid w:val="00CA2C6C"/>
    <w:rsid w:val="00CA7352"/>
    <w:rsid w:val="00CC0600"/>
    <w:rsid w:val="00CC78AC"/>
    <w:rsid w:val="00CE2FE7"/>
    <w:rsid w:val="00CE3861"/>
    <w:rsid w:val="00CF7953"/>
    <w:rsid w:val="00D07232"/>
    <w:rsid w:val="00D10245"/>
    <w:rsid w:val="00D21BDD"/>
    <w:rsid w:val="00D47DAA"/>
    <w:rsid w:val="00D503EB"/>
    <w:rsid w:val="00D5787F"/>
    <w:rsid w:val="00D65F07"/>
    <w:rsid w:val="00D92BB7"/>
    <w:rsid w:val="00DA4CB5"/>
    <w:rsid w:val="00DC29A3"/>
    <w:rsid w:val="00DC76D2"/>
    <w:rsid w:val="00DD12FA"/>
    <w:rsid w:val="00DD30ED"/>
    <w:rsid w:val="00DF1F24"/>
    <w:rsid w:val="00DF717E"/>
    <w:rsid w:val="00E25F0F"/>
    <w:rsid w:val="00E46FA6"/>
    <w:rsid w:val="00E64C21"/>
    <w:rsid w:val="00EC1ED5"/>
    <w:rsid w:val="00EC24C6"/>
    <w:rsid w:val="00EF2933"/>
    <w:rsid w:val="00F05146"/>
    <w:rsid w:val="00F1115D"/>
    <w:rsid w:val="00F21FD1"/>
    <w:rsid w:val="00F3513C"/>
    <w:rsid w:val="00F465C5"/>
    <w:rsid w:val="00F5180D"/>
    <w:rsid w:val="00F51B21"/>
    <w:rsid w:val="00F51D87"/>
    <w:rsid w:val="00F8455C"/>
    <w:rsid w:val="00FE3113"/>
    <w:rsid w:val="4B37C669"/>
    <w:rsid w:val="4F5DD605"/>
    <w:rsid w:val="4FFFFB66"/>
    <w:rsid w:val="56F391A1"/>
    <w:rsid w:val="57EE1BC5"/>
    <w:rsid w:val="637BC3DC"/>
    <w:rsid w:val="73EB91D1"/>
    <w:rsid w:val="77FD8CB2"/>
    <w:rsid w:val="7DB4FA82"/>
    <w:rsid w:val="7DEF4122"/>
    <w:rsid w:val="7EFDD83D"/>
    <w:rsid w:val="7FF76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53D5A385-796D-48CA-8BEE-993E46A4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after="160" w:line="259" w:lineRule="auto"/>
    </w:pPr>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basedOn w:val="TOC1"/>
    <w:next w:val="Normal"/>
    <w:semiHidden/>
    <w:unhideWhenUsed/>
    <w:qFormat/>
    <w:pPr>
      <w:keepNext/>
      <w:keepLines/>
      <w:numPr>
        <w:numId w:val="1"/>
      </w:numPr>
      <w:ind w:left="0" w:firstLine="0"/>
      <w:outlineLvl w:val="1"/>
    </w:pPr>
    <w:rPr>
      <w:b/>
      <w:bCs/>
      <w:szCs w:val="32"/>
    </w:rPr>
  </w:style>
  <w:style w:type="paragraph" w:styleId="Heading3">
    <w:name w:val="heading 3"/>
    <w:basedOn w:val="TOC2"/>
    <w:next w:val="Normal"/>
    <w:semiHidden/>
    <w:unhideWhenUsed/>
    <w:qFormat/>
    <w:pPr>
      <w:keepNext/>
      <w:keepLines/>
      <w:numPr>
        <w:numId w:val="2"/>
      </w:numPr>
      <w:spacing w:line="416" w:lineRule="auto"/>
      <w:ind w:leftChars="0" w:left="0" w:firstLine="0"/>
      <w:outlineLvl w:val="2"/>
    </w:pPr>
    <w:rPr>
      <w:bCs/>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3"/>
      </w:numPr>
    </w:pPr>
  </w:style>
  <w:style w:type="paragraph" w:styleId="ListBullet2">
    <w:name w:val="List Bullet 2"/>
    <w:basedOn w:val="Normal"/>
    <w:qFormat/>
    <w:pPr>
      <w:numPr>
        <w:numId w:val="4"/>
      </w:numPr>
    </w:pPr>
  </w:style>
  <w:style w:type="paragraph" w:styleId="ListBullet3">
    <w:name w:val="List Bullet 3"/>
    <w:basedOn w:val="Normal"/>
    <w:qFormat/>
    <w:pPr>
      <w:numPr>
        <w:numId w:val="5"/>
      </w:numPr>
    </w:pPr>
  </w:style>
  <w:style w:type="paragraph" w:styleId="ListBullet4">
    <w:name w:val="List Bullet 4"/>
    <w:basedOn w:val="Normal"/>
    <w:qFormat/>
    <w:pPr>
      <w:numPr>
        <w:numId w:val="6"/>
      </w:numPr>
    </w:pPr>
  </w:style>
  <w:style w:type="paragraph" w:styleId="ListBullet5">
    <w:name w:val="List Bullet 5"/>
    <w:basedOn w:val="Normal"/>
    <w:qFormat/>
    <w:pPr>
      <w:numPr>
        <w:numId w:val="7"/>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8"/>
      </w:numPr>
    </w:pPr>
  </w:style>
  <w:style w:type="paragraph" w:styleId="ListNumber2">
    <w:name w:val="List Number 2"/>
    <w:basedOn w:val="Normal"/>
    <w:qFormat/>
    <w:pPr>
      <w:numPr>
        <w:numId w:val="9"/>
      </w:numPr>
    </w:pPr>
  </w:style>
  <w:style w:type="paragraph" w:styleId="ListNumber3">
    <w:name w:val="List Number 3"/>
    <w:basedOn w:val="Normal"/>
    <w:qFormat/>
    <w:pPr>
      <w:numPr>
        <w:numId w:val="10"/>
      </w:numPr>
    </w:pPr>
  </w:style>
  <w:style w:type="paragraph" w:styleId="ListNumber4">
    <w:name w:val="List Number 4"/>
    <w:basedOn w:val="Normal"/>
    <w:qFormat/>
    <w:pPr>
      <w:numPr>
        <w:numId w:val="11"/>
      </w:numPr>
    </w:pPr>
  </w:style>
  <w:style w:type="paragraph" w:styleId="ListNumber5">
    <w:name w:val="List Number 5"/>
    <w:basedOn w:val="Normal"/>
    <w:qFormat/>
    <w:pPr>
      <w:numPr>
        <w:numId w:val="12"/>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link w:val="NormalWebChar"/>
    <w:qFormat/>
    <w:pPr>
      <w:numPr>
        <w:numId w:val="13"/>
      </w:numPr>
      <w:spacing w:before="120" w:after="120" w:line="312" w:lineRule="auto"/>
      <w:ind w:left="0" w:firstLineChars="150" w:firstLine="390"/>
      <w:jc w:val="both"/>
    </w:pPr>
    <w:rPr>
      <w:sz w:val="26"/>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NormalWebChar">
    <w:name w:val="Normal (Web) Char"/>
    <w:link w:val="NormalWeb"/>
    <w:qFormat/>
    <w:rPr>
      <w:rFonts w:ascii="Times New Roman" w:eastAsia="SimSun" w:hAnsi="Times New Roman"/>
      <w:kern w:val="0"/>
      <w:sz w:val="26"/>
      <w:szCs w:val="24"/>
      <w:lang w:val="en-US" w:eastAsia="zh-CN" w:bidi="ar"/>
    </w:rPr>
  </w:style>
  <w:style w:type="paragraph" w:styleId="ListParagraph">
    <w:name w:val="List Paragraph"/>
    <w:basedOn w:val="Normal"/>
    <w:uiPriority w:val="34"/>
    <w:qFormat/>
    <w:pPr>
      <w:ind w:left="720"/>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thongnv31</dc:creator>
  <cp:lastModifiedBy>hungdq30</cp:lastModifiedBy>
  <cp:revision>72</cp:revision>
  <dcterms:created xsi:type="dcterms:W3CDTF">2024-01-26T22:31:00Z</dcterms:created>
  <dcterms:modified xsi:type="dcterms:W3CDTF">2025-05-09T02:39:00Z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