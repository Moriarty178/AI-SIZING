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>
        <w:trPr>
          <w:trHeight w:val="987"/>
        </w:trPr>
        <w:tc>
          <w:tcPr>
            <w:tcW w:w="4396" w:type="dxa"/>
          </w:tcPr>
          <w:p w:rsidR="007C6680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I CÔNG NGH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 xml:space="preserve"> THÔNG TIN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NG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4E7124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      /PNX-CNTT-HT</w:t>
            </w:r>
          </w:p>
        </w:tc>
        <w:tc>
          <w:tcPr>
            <w:tcW w:w="9665" w:type="dxa"/>
          </w:tcPr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NG HOÀ XÃ H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I CH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Ủ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T NAM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c l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p - T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ự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ạ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nh phúc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642083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:rsidR="007C6680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U NH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 XÉT SIZING 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NG</w:t>
      </w:r>
    </w:p>
    <w:p w:rsidR="007C6680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vào phi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sizing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, Phòng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như sau:</w:t>
      </w: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35119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ệ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CMP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ụ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vi-VN" w:bidi="ar"/>
              </w:rPr>
              <w:t>i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vi-VN" w:bidi="ar"/>
              </w:rPr>
              <w:t>ể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vi-VN" w:bidi="ar"/>
              </w:rPr>
              <w:t>n khai 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vi-VN" w:bidi="ar"/>
              </w:rPr>
              <w:t>ớ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vi-VN" w:bidi="ar"/>
              </w:rPr>
              <w:t>i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 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 yêu 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vi-VN"/>
              </w:rPr>
              <w:t>thuyttt12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 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 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P.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– đơn 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nh: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thongnv31</w:t>
            </w:r>
          </w:p>
        </w:tc>
      </w:tr>
    </w:tbl>
    <w:p w:rsidR="007C6680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 xét sizing</w:t>
      </w:r>
    </w:p>
    <w:p w:rsidR="007C6680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NH</w:t>
      </w:r>
      <w:r>
        <w:rPr>
          <w:rFonts w:cs="Times New Roman"/>
          <w:b/>
          <w:bCs/>
          <w:szCs w:val="24"/>
        </w:rPr>
        <w:t>Ậ</w:t>
      </w:r>
      <w:r>
        <w:rPr>
          <w:rFonts w:cs="Times New Roman"/>
          <w:b/>
          <w:bCs/>
          <w:szCs w:val="24"/>
        </w:rPr>
        <w:t>N XÉT L</w:t>
      </w:r>
      <w:r>
        <w:rPr>
          <w:rFonts w:cs="Times New Roman"/>
          <w:b/>
          <w:bCs/>
          <w:szCs w:val="24"/>
        </w:rPr>
        <w:t>Ầ</w:t>
      </w:r>
      <w:r>
        <w:rPr>
          <w:rFonts w:cs="Times New Roman"/>
          <w:b/>
          <w:bCs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7C6680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ậ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xét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ồ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a đơn v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ị</w:t>
            </w:r>
          </w:p>
        </w:tc>
      </w:tr>
      <w:tr w:rsidR="007C6680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 xét chung: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rightChars="78" w:right="156" w:hanging="20"/>
              <w:jc w:val="both"/>
              <w:rPr>
                <w:rFonts w:cs="Times New Roman"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szCs w:val="24"/>
                <w:lang w:val="vi-VN"/>
              </w:rPr>
              <w:t xml:space="preserve"> </w:t>
            </w:r>
            <w:r>
              <w:rPr>
                <w:rFonts w:cs="Times New Roman"/>
                <w:bCs/>
                <w:szCs w:val="24"/>
                <w:lang w:val="vi-VN"/>
              </w:rPr>
              <w:t>B</w:t>
            </w:r>
            <w:r>
              <w:rPr>
                <w:rFonts w:cs="Times New Roman"/>
                <w:bCs/>
                <w:szCs w:val="24"/>
                <w:lang w:val="vi-VN"/>
              </w:rPr>
              <w:t>ổ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sung thông tin k</w:t>
            </w:r>
            <w:r>
              <w:rPr>
                <w:rFonts w:cs="Times New Roman"/>
                <w:bCs/>
                <w:szCs w:val="24"/>
                <w:lang w:val="vi-VN"/>
              </w:rPr>
              <w:t>ế</w:t>
            </w:r>
            <w:r>
              <w:rPr>
                <w:rFonts w:cs="Times New Roman"/>
                <w:bCs/>
                <w:szCs w:val="24"/>
                <w:lang w:val="vi-VN"/>
              </w:rPr>
              <w:t>t n</w:t>
            </w:r>
            <w:r>
              <w:rPr>
                <w:rFonts w:cs="Times New Roman"/>
                <w:bCs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szCs w:val="24"/>
                <w:lang w:val="vi-VN"/>
              </w:rPr>
              <w:t>i c</w:t>
            </w:r>
            <w:r>
              <w:rPr>
                <w:rFonts w:cs="Times New Roman"/>
                <w:bCs/>
                <w:szCs w:val="24"/>
                <w:lang w:val="vi-VN"/>
              </w:rPr>
              <w:t>ủ</w:t>
            </w:r>
            <w:r>
              <w:rPr>
                <w:rFonts w:cs="Times New Roman"/>
                <w:bCs/>
                <w:szCs w:val="24"/>
                <w:lang w:val="vi-VN"/>
              </w:rPr>
              <w:t>a h</w:t>
            </w:r>
            <w:r>
              <w:rPr>
                <w:rFonts w:cs="Times New Roman"/>
                <w:bCs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Cs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szCs w:val="24"/>
                <w:lang w:val="vi-VN"/>
              </w:rPr>
              <w:t>ng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rightChars="78" w:right="156" w:hanging="20"/>
              <w:jc w:val="both"/>
              <w:rPr>
                <w:rFonts w:cs="Times New Roman"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szCs w:val="24"/>
                <w:lang w:val="vi-VN"/>
              </w:rPr>
              <w:t>M</w:t>
            </w:r>
            <w:r>
              <w:rPr>
                <w:rFonts w:cs="Times New Roman"/>
                <w:bCs/>
                <w:szCs w:val="24"/>
                <w:lang w:val="vi-VN"/>
              </w:rPr>
              <w:t>ụ</w:t>
            </w:r>
            <w:r>
              <w:rPr>
                <w:rFonts w:cs="Times New Roman"/>
                <w:bCs/>
                <w:szCs w:val="24"/>
                <w:lang w:val="vi-VN"/>
              </w:rPr>
              <w:t>c đích sizing h</w:t>
            </w:r>
            <w:r>
              <w:rPr>
                <w:rFonts w:cs="Times New Roman"/>
                <w:bCs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Cs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szCs w:val="24"/>
                <w:lang w:val="vi-VN"/>
              </w:rPr>
              <w:t>ng là gì? B</w:t>
            </w:r>
            <w:r>
              <w:rPr>
                <w:rFonts w:cs="Times New Roman"/>
                <w:bCs/>
                <w:szCs w:val="24"/>
                <w:lang w:val="vi-VN"/>
              </w:rPr>
              <w:t>ổ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sung c</w:t>
            </w:r>
            <w:r>
              <w:rPr>
                <w:rFonts w:cs="Times New Roman"/>
                <w:bCs/>
                <w:szCs w:val="24"/>
                <w:lang w:val="vi-VN"/>
              </w:rPr>
              <w:t>ụ</w:t>
            </w:r>
            <w:r>
              <w:rPr>
                <w:rFonts w:cs="Times New Roman"/>
                <w:bCs/>
                <w:szCs w:val="24"/>
                <w:lang w:val="vi-VN"/>
              </w:rPr>
              <w:t>m tài nguyên đ</w:t>
            </w:r>
            <w:r>
              <w:rPr>
                <w:rFonts w:cs="Times New Roman"/>
                <w:bCs/>
                <w:szCs w:val="24"/>
                <w:lang w:val="vi-VN"/>
              </w:rPr>
              <w:t>ể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d</w:t>
            </w:r>
            <w:r>
              <w:rPr>
                <w:rFonts w:cs="Times New Roman"/>
                <w:bCs/>
                <w:szCs w:val="24"/>
                <w:lang w:val="vi-VN"/>
              </w:rPr>
              <w:t>ự</w:t>
            </w:r>
            <w:r>
              <w:rPr>
                <w:rFonts w:cs="Times New Roman"/>
                <w:bCs/>
                <w:szCs w:val="24"/>
                <w:lang w:val="vi-VN"/>
              </w:rPr>
              <w:t>ng h</w:t>
            </w:r>
            <w:r>
              <w:rPr>
                <w:rFonts w:cs="Times New Roman"/>
                <w:bCs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Cs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szCs w:val="24"/>
                <w:lang w:val="vi-VN"/>
              </w:rPr>
              <w:t>ng m</w:t>
            </w:r>
            <w:r>
              <w:rPr>
                <w:rFonts w:cs="Times New Roman"/>
                <w:bCs/>
                <w:szCs w:val="24"/>
                <w:lang w:val="vi-VN"/>
              </w:rPr>
              <w:t>ớ</w:t>
            </w:r>
            <w:r>
              <w:rPr>
                <w:rFonts w:cs="Times New Roman"/>
                <w:bCs/>
                <w:szCs w:val="24"/>
                <w:lang w:val="vi-VN"/>
              </w:rPr>
              <w:t>i gi</w:t>
            </w:r>
            <w:r>
              <w:rPr>
                <w:rFonts w:cs="Times New Roman"/>
                <w:bCs/>
                <w:szCs w:val="24"/>
                <w:lang w:val="vi-VN"/>
              </w:rPr>
              <w:t>ữ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nguyên và ch</w:t>
            </w:r>
            <w:r>
              <w:rPr>
                <w:rFonts w:cs="Times New Roman"/>
                <w:bCs/>
                <w:szCs w:val="24"/>
                <w:lang w:val="vi-VN"/>
              </w:rPr>
              <w:t>ạ</w:t>
            </w:r>
            <w:r>
              <w:rPr>
                <w:rFonts w:cs="Times New Roman"/>
                <w:bCs/>
                <w:szCs w:val="24"/>
                <w:lang w:val="vi-VN"/>
              </w:rPr>
              <w:t>y song song h</w:t>
            </w:r>
            <w:r>
              <w:rPr>
                <w:rFonts w:cs="Times New Roman"/>
                <w:bCs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Cs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ng cũ hay </w:t>
            </w:r>
            <w:r>
              <w:rPr>
                <w:rFonts w:cs="Times New Roman"/>
                <w:bCs/>
                <w:szCs w:val="24"/>
                <w:lang w:val="vi-VN"/>
              </w:rPr>
              <w:t>xây d</w:t>
            </w:r>
            <w:r>
              <w:rPr>
                <w:rFonts w:cs="Times New Roman"/>
                <w:bCs/>
                <w:szCs w:val="24"/>
                <w:lang w:val="vi-VN"/>
              </w:rPr>
              <w:t>ự</w:t>
            </w:r>
            <w:r>
              <w:rPr>
                <w:rFonts w:cs="Times New Roman"/>
                <w:bCs/>
                <w:szCs w:val="24"/>
                <w:lang w:val="vi-VN"/>
              </w:rPr>
              <w:t>ng hoàn toàn h</w:t>
            </w:r>
            <w:r>
              <w:rPr>
                <w:rFonts w:cs="Times New Roman"/>
                <w:bCs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Cs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szCs w:val="24"/>
                <w:lang w:val="vi-VN"/>
              </w:rPr>
              <w:t>ng m</w:t>
            </w:r>
            <w:r>
              <w:rPr>
                <w:rFonts w:cs="Times New Roman"/>
                <w:bCs/>
                <w:szCs w:val="24"/>
                <w:lang w:val="vi-VN"/>
              </w:rPr>
              <w:t>ớ</w:t>
            </w:r>
            <w:r>
              <w:rPr>
                <w:rFonts w:cs="Times New Roman"/>
                <w:bCs/>
                <w:szCs w:val="24"/>
                <w:lang w:val="vi-VN"/>
              </w:rPr>
              <w:t>i, không s</w:t>
            </w:r>
            <w:r>
              <w:rPr>
                <w:rFonts w:cs="Times New Roman"/>
                <w:bCs/>
                <w:szCs w:val="24"/>
                <w:lang w:val="vi-VN"/>
              </w:rPr>
              <w:t>ử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d</w:t>
            </w:r>
            <w:r>
              <w:rPr>
                <w:rFonts w:cs="Times New Roman"/>
                <w:bCs/>
                <w:szCs w:val="24"/>
                <w:lang w:val="vi-VN"/>
              </w:rPr>
              <w:t>ụ</w:t>
            </w:r>
            <w:r>
              <w:rPr>
                <w:rFonts w:cs="Times New Roman"/>
                <w:bCs/>
                <w:szCs w:val="24"/>
                <w:lang w:val="vi-VN"/>
              </w:rPr>
              <w:t>ng h</w:t>
            </w:r>
            <w:r>
              <w:rPr>
                <w:rFonts w:cs="Times New Roman"/>
                <w:bCs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Cs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szCs w:val="24"/>
                <w:lang w:val="vi-VN"/>
              </w:rPr>
              <w:t>ng hi</w:t>
            </w:r>
            <w:r>
              <w:rPr>
                <w:rFonts w:cs="Times New Roman"/>
                <w:bCs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szCs w:val="24"/>
                <w:lang w:val="vi-VN"/>
              </w:rPr>
              <w:t>n t</w:t>
            </w:r>
            <w:r>
              <w:rPr>
                <w:rFonts w:cs="Times New Roman"/>
                <w:bCs/>
                <w:szCs w:val="24"/>
                <w:lang w:val="vi-VN"/>
              </w:rPr>
              <w:t>ạ</w:t>
            </w:r>
            <w:r>
              <w:rPr>
                <w:rFonts w:cs="Times New Roman"/>
                <w:bCs/>
                <w:szCs w:val="24"/>
                <w:lang w:val="vi-VN"/>
              </w:rPr>
              <w:t>i</w:t>
            </w:r>
          </w:p>
          <w:p w:rsidR="007C6680" w:rsidRDefault="007C6680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  <w:p w:rsidR="007C6680" w:rsidRDefault="007C6680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942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pStyle w:val="ListParagraph"/>
              <w:spacing w:after="0" w:line="240" w:lineRule="auto"/>
              <w:ind w:left="400" w:rightChars="78" w:right="156"/>
              <w:jc w:val="both"/>
              <w:rPr>
                <w:rFonts w:cs="Times New Roman"/>
                <w:color w:val="000000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2.5 Cơ s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ở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 xml:space="preserve"> tính toán đ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ị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nh c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ỡ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rightChars="78" w:right="156" w:hanging="20"/>
              <w:jc w:val="both"/>
              <w:rPr>
                <w:rFonts w:cs="Times New Roman"/>
                <w:color w:val="000000"/>
                <w:szCs w:val="24"/>
                <w:lang w:val="vi-VN"/>
              </w:rPr>
            </w:pPr>
            <w:r>
              <w:rPr>
                <w:rFonts w:cs="Times New Roman"/>
                <w:color w:val="000000"/>
                <w:szCs w:val="24"/>
                <w:lang w:val="vi-VN"/>
              </w:rPr>
              <w:t>B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ổ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sung thông tin s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ở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c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ứ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đ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ầ</w:t>
            </w:r>
            <w:r>
              <w:rPr>
                <w:rFonts w:cs="Times New Roman"/>
                <w:color w:val="000000"/>
                <w:szCs w:val="24"/>
                <w:lang w:val="vi-VN"/>
              </w:rPr>
              <w:t>u vào đ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ị</w:t>
            </w:r>
            <w:r>
              <w:rPr>
                <w:rFonts w:cs="Times New Roman"/>
                <w:color w:val="000000"/>
                <w:szCs w:val="24"/>
                <w:lang w:val="vi-VN"/>
              </w:rPr>
              <w:t>nh c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ỡ</w:t>
            </w:r>
            <w:r>
              <w:rPr>
                <w:rFonts w:cs="Times New Roman"/>
                <w:color w:val="000000"/>
                <w:szCs w:val="24"/>
                <w:lang w:val="vi-VN"/>
              </w:rPr>
              <w:t>: 3,000,000TB/1,080 ngư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ờ</w:t>
            </w:r>
            <w:r>
              <w:rPr>
                <w:rFonts w:cs="Times New Roman"/>
                <w:color w:val="000000"/>
                <w:szCs w:val="24"/>
                <w:lang w:val="vi-VN"/>
              </w:rPr>
              <w:t>i dùng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rightChars="78" w:right="156" w:hanging="20"/>
              <w:jc w:val="both"/>
              <w:rPr>
                <w:rFonts w:cs="Times New Roman"/>
                <w:color w:val="000000"/>
                <w:szCs w:val="24"/>
                <w:lang w:val="vi-VN"/>
              </w:rPr>
            </w:pPr>
            <w:r>
              <w:rPr>
                <w:rFonts w:cs="Times New Roman"/>
                <w:color w:val="000000"/>
                <w:szCs w:val="24"/>
                <w:lang w:val="vi-VN"/>
              </w:rPr>
              <w:t>B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ổ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sung thông tin s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ở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c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ứ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đ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ầ</w:t>
            </w:r>
            <w:r>
              <w:rPr>
                <w:rFonts w:cs="Times New Roman"/>
                <w:color w:val="000000"/>
                <w:szCs w:val="24"/>
                <w:lang w:val="vi-VN"/>
              </w:rPr>
              <w:t>u vào c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ủ</w:t>
            </w:r>
            <w:r>
              <w:rPr>
                <w:rFonts w:cs="Times New Roman"/>
                <w:color w:val="000000"/>
                <w:szCs w:val="24"/>
                <w:lang w:val="vi-VN"/>
              </w:rPr>
              <w:t>a các giá tr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ị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này (hình 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color w:val="000000"/>
                <w:szCs w:val="24"/>
                <w:lang w:val="vi-VN"/>
              </w:rPr>
              <w:t>nh, văn b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color w:val="000000"/>
                <w:szCs w:val="24"/>
                <w:lang w:val="vi-VN"/>
              </w:rPr>
              <w:t>n,...)</w:t>
            </w:r>
          </w:p>
          <w:p w:rsidR="007C6680" w:rsidRDefault="005C4CE1">
            <w:pPr>
              <w:pStyle w:val="ListParagraph"/>
              <w:spacing w:after="0" w:line="240" w:lineRule="auto"/>
              <w:ind w:left="0" w:rightChars="78" w:right="156"/>
              <w:jc w:val="both"/>
              <w:rPr>
                <w:rFonts w:cs="Times New Roman"/>
                <w:color w:val="000000"/>
                <w:szCs w:val="24"/>
                <w:lang w:val="vi-VN"/>
              </w:rPr>
            </w:pPr>
            <w:r>
              <w:rPr>
                <w:noProof/>
                <w:lang w:eastAsia="en-US"/>
              </w:rPr>
              <w:drawing>
                <wp:inline distT="0" distB="0" distL="114300" distR="114300">
                  <wp:extent cx="4158615" cy="594360"/>
                  <wp:effectExtent l="0" t="0" r="13335" b="152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61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pStyle w:val="ListParagraph"/>
              <w:spacing w:after="0" w:line="240" w:lineRule="auto"/>
              <w:ind w:left="400" w:rightChars="78" w:right="156"/>
              <w:jc w:val="both"/>
              <w:rPr>
                <w:rFonts w:cs="Times New Roman"/>
                <w:b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4.2 C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ấ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u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 xml:space="preserve"> hình các server trên h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ng CMP hi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n t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ạ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i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rightChars="78" w:right="156" w:hanging="20"/>
              <w:jc w:val="both"/>
              <w:rPr>
                <w:rFonts w:cs="Times New Roman"/>
                <w:color w:val="000000"/>
                <w:szCs w:val="24"/>
                <w:lang w:val="vi-VN"/>
              </w:rPr>
            </w:pPr>
            <w:r>
              <w:rPr>
                <w:rFonts w:cs="Times New Roman"/>
                <w:color w:val="000000"/>
                <w:szCs w:val="24"/>
                <w:lang w:val="vi-VN"/>
              </w:rPr>
              <w:t>B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ổ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sung hình 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color w:val="000000"/>
                <w:szCs w:val="24"/>
                <w:lang w:val="vi-VN"/>
              </w:rPr>
              <w:t>nh s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ở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c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ứ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thông tin các server trong b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color w:val="000000"/>
                <w:szCs w:val="24"/>
                <w:lang w:val="vi-VN"/>
              </w:rPr>
              <w:t>ng dư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ớ</w:t>
            </w:r>
            <w:r>
              <w:rPr>
                <w:rFonts w:cs="Times New Roman"/>
                <w:color w:val="000000"/>
                <w:szCs w:val="24"/>
                <w:lang w:val="vi-VN"/>
              </w:rPr>
              <w:t>i đây:</w:t>
            </w:r>
          </w:p>
          <w:p w:rsidR="007C6680" w:rsidRDefault="005C4CE1">
            <w:pPr>
              <w:pStyle w:val="ListParagraph"/>
              <w:spacing w:after="0" w:line="240" w:lineRule="auto"/>
              <w:ind w:left="0" w:rightChars="78" w:right="156"/>
              <w:jc w:val="both"/>
            </w:pPr>
            <w:r>
              <w:rPr>
                <w:noProof/>
                <w:lang w:eastAsia="en-US"/>
              </w:rPr>
              <w:lastRenderedPageBreak/>
              <w:drawing>
                <wp:inline distT="0" distB="0" distL="114300" distR="114300">
                  <wp:extent cx="4156710" cy="2985135"/>
                  <wp:effectExtent l="0" t="0" r="1524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6710" cy="298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rightChars="78" w:right="156" w:hanging="20"/>
              <w:jc w:val="both"/>
            </w:pPr>
            <w:r>
              <w:rPr>
                <w:rFonts w:cs="Times New Roman"/>
                <w:color w:val="000000"/>
                <w:szCs w:val="24"/>
                <w:lang w:val="vi-VN"/>
              </w:rPr>
              <w:t>B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ổ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sung hình 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color w:val="000000"/>
                <w:szCs w:val="24"/>
                <w:lang w:val="vi-VN"/>
              </w:rPr>
              <w:t>nh s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ở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c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ứ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s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li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color w:val="000000"/>
                <w:szCs w:val="24"/>
                <w:lang w:val="vi-VN"/>
              </w:rPr>
              <w:t>u CCU trong b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color w:val="000000"/>
                <w:szCs w:val="24"/>
                <w:lang w:val="vi-VN"/>
              </w:rPr>
              <w:t>ng dư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ớ</w:t>
            </w:r>
            <w:r>
              <w:rPr>
                <w:rFonts w:cs="Times New Roman"/>
                <w:color w:val="000000"/>
                <w:szCs w:val="24"/>
                <w:lang w:val="vi-VN"/>
              </w:rPr>
              <w:t>i đây (t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ấ</w:t>
            </w:r>
            <w:r>
              <w:rPr>
                <w:rFonts w:cs="Times New Roman"/>
                <w:color w:val="000000"/>
                <w:szCs w:val="24"/>
                <w:lang w:val="vi-VN"/>
              </w:rPr>
              <w:t>t c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các d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ữ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li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color w:val="000000"/>
                <w:szCs w:val="24"/>
                <w:lang w:val="vi-VN"/>
              </w:rPr>
              <w:t>u 200, 23):</w:t>
            </w:r>
          </w:p>
          <w:p w:rsidR="007C6680" w:rsidRDefault="007C6680">
            <w:pPr>
              <w:pStyle w:val="ListParagraph"/>
              <w:spacing w:after="0" w:line="240" w:lineRule="auto"/>
              <w:ind w:left="0" w:rightChars="78" w:right="156"/>
              <w:jc w:val="both"/>
            </w:pPr>
          </w:p>
          <w:p w:rsidR="007C6680" w:rsidRDefault="005C4CE1">
            <w:pPr>
              <w:pStyle w:val="ListParagraph"/>
              <w:spacing w:after="0" w:line="240" w:lineRule="auto"/>
              <w:ind w:left="0" w:rightChars="78" w:right="156"/>
              <w:jc w:val="both"/>
            </w:pPr>
            <w:r>
              <w:rPr>
                <w:noProof/>
                <w:lang w:eastAsia="en-US"/>
              </w:rPr>
              <w:drawing>
                <wp:inline distT="0" distB="0" distL="114300" distR="114300">
                  <wp:extent cx="4158615" cy="963930"/>
                  <wp:effectExtent l="0" t="0" r="13335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615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pStyle w:val="ListParagraph"/>
              <w:spacing w:after="0" w:line="240" w:lineRule="auto"/>
              <w:ind w:left="200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4.3 T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i hi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n t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ạ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i trên h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ng CMP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rPr>
                <w:rFonts w:cs="Times New Roman"/>
                <w:bCs/>
                <w:color w:val="000000"/>
                <w:szCs w:val="24"/>
                <w:lang w:val="en"/>
              </w:rPr>
            </w:pPr>
            <w:r>
              <w:rPr>
                <w:rFonts w:cs="Times New Roman"/>
                <w:color w:val="000000"/>
                <w:szCs w:val="24"/>
                <w:lang w:val="vi-VN"/>
              </w:rPr>
              <w:t>B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ổ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sung hình 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color w:val="000000"/>
                <w:szCs w:val="24"/>
                <w:lang w:val="vi-VN"/>
              </w:rPr>
              <w:t>nh s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ở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c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ứ</w:t>
            </w:r>
            <w:r>
              <w:rPr>
                <w:rFonts w:cs="Times New Roman"/>
                <w:color w:val="000000"/>
                <w:szCs w:val="24"/>
                <w:lang w:val="vi-VN"/>
              </w:rPr>
              <w:t xml:space="preserve"> thông tin các server trong b</w:t>
            </w:r>
            <w:r>
              <w:rPr>
                <w:rFonts w:cs="Times New Roman"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color w:val="000000"/>
                <w:szCs w:val="24"/>
                <w:lang w:val="vi-VN"/>
              </w:rPr>
              <w:t>ng dư</w:t>
            </w:r>
            <w:r>
              <w:rPr>
                <w:rFonts w:cs="Times New Roman"/>
                <w:color w:val="000000"/>
                <w:szCs w:val="24"/>
                <w:lang w:val="vi-VN"/>
              </w:rPr>
              <w:t>ớ</w:t>
            </w:r>
            <w:r>
              <w:rPr>
                <w:rFonts w:cs="Times New Roman"/>
                <w:color w:val="000000"/>
                <w:szCs w:val="24"/>
                <w:lang w:val="vi-VN"/>
              </w:rPr>
              <w:t>i đây:</w:t>
            </w:r>
          </w:p>
          <w:p w:rsidR="007C6680" w:rsidRDefault="005C4CE1">
            <w:pPr>
              <w:pStyle w:val="ListParagraph"/>
              <w:spacing w:after="0" w:line="240" w:lineRule="auto"/>
              <w:ind w:left="200"/>
              <w:rPr>
                <w:rFonts w:cs="Times New Roman"/>
                <w:bCs/>
                <w:color w:val="000000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inline distT="0" distB="0" distL="114300" distR="114300">
                  <wp:extent cx="4159885" cy="2707005"/>
                  <wp:effectExtent l="0" t="0" r="12065" b="171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885" cy="270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6680" w:rsidRDefault="007C6680">
            <w:pPr>
              <w:pStyle w:val="ListParagraph"/>
              <w:spacing w:after="0" w:line="240" w:lineRule="auto"/>
              <w:ind w:left="0"/>
              <w:rPr>
                <w:rFonts w:cs="Times New Roman"/>
                <w:lang w:val="vi-V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pStyle w:val="ListParagraph"/>
              <w:spacing w:after="0" w:line="240" w:lineRule="auto"/>
              <w:ind w:left="200"/>
              <w:rPr>
                <w:rFonts w:cs="Times New Roman"/>
                <w:b/>
                <w:color w:val="000000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5.1.1 Đ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ị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nh c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ỡ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 xml:space="preserve"> module CMS</w:t>
            </w:r>
          </w:p>
          <w:p w:rsidR="007C6680" w:rsidRDefault="007C6680">
            <w:pPr>
              <w:pStyle w:val="ListParagraph"/>
              <w:spacing w:after="0" w:line="240" w:lineRule="auto"/>
              <w:ind w:left="200"/>
              <w:rPr>
                <w:rFonts w:cs="Times New Roman"/>
                <w:b/>
                <w:color w:val="000000"/>
                <w:szCs w:val="24"/>
                <w:lang w:val="vi-VN"/>
              </w:rPr>
            </w:pP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Module CMS 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ở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b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ng hi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 tr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ạ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ng 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ng m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ụ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c trên có 2 Module CMS1 và CMS2 nhưng 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ở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đây ch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ỉ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tính 1 module =&gt; gi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i thích</w:t>
            </w:r>
          </w:p>
          <w:p w:rsidR="007C6680" w:rsidRDefault="007C668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rPr>
                <w:rFonts w:cs="Times New Roman"/>
                <w:bCs/>
                <w:color w:val="000000"/>
                <w:szCs w:val="24"/>
                <w:lang w:val="vi-V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pStyle w:val="ListParagraph"/>
              <w:spacing w:after="0" w:line="240" w:lineRule="auto"/>
              <w:ind w:left="20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5.1.2 Đ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ị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nh c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ỡ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 xml:space="preserve"> module Worker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Tương t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ự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nh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ậ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 xét module CMS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Lưu ý sizing 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ng: C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ộ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ng t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ổ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ng tài nguyên hi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 có c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ủ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a module (các server), tài nguyên 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ng đang s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ử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d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ụ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ng - CPU, 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lastRenderedPageBreak/>
              <w:t>RAM, DISK 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ể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nhân v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ớ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i t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ỉ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l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TPS, Kpi Ksaiso =&gt; sau đó d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ự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a vào s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lư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ợ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ng tài nguyên này chia ra s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server phù 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ợ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p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pStyle w:val="ListParagraph"/>
              <w:spacing w:after="0" w:line="240" w:lineRule="auto"/>
              <w:ind w:left="20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5.1.3 Đ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ị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nh c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ỡ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 xml:space="preserve"> module Pos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tgreSQL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Tương t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ự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nh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ậ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 xét module Worker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B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ổ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sung các hình 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nh th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ự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c t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ế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đo 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ạ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c, th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ự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c tr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ạ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ng 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th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ng hi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 t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ạ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i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pStyle w:val="ListParagraph"/>
              <w:spacing w:after="0" w:line="240" w:lineRule="auto"/>
              <w:ind w:left="20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5.1.3 Đ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ị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nh c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ỡ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 xml:space="preserve"> module Kafka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Tương t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ự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nh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ậ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 xét module Worker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Các module còn l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ạ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i tương t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ự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pStyle w:val="ListParagraph"/>
              <w:spacing w:after="0" w:line="240" w:lineRule="auto"/>
              <w:ind w:left="20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5.1.8 Đ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ị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nh c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ỡ</w:t>
            </w: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 xml:space="preserve"> module Master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B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ổ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sung c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ấ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u hình, s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node mô 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hình t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i thi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ể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u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7C6680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pStyle w:val="ListParagraph"/>
              <w:spacing w:after="0" w:line="240" w:lineRule="auto"/>
              <w:ind w:left="20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val="vi-VN"/>
              </w:rPr>
              <w:t>5.2.1 Load balancer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B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ổ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sung s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ở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c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ứ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124 yêu c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ầ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u/giây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B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ổ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sung s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ở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c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ứ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c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ủ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a gi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thi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ế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t dư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ớ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i đâu</w:t>
            </w:r>
          </w:p>
          <w:p w:rsidR="007C6680" w:rsidRDefault="005C4CE1">
            <w:pPr>
              <w:pStyle w:val="ListParagraph"/>
              <w:spacing w:after="0" w:line="240" w:lineRule="auto"/>
              <w:ind w:left="200"/>
              <w:jc w:val="both"/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 xml:space="preserve"> “Gi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 xml:space="preserve"> thi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ế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t: Các yêu c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ầ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u đ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ề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u là export d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ữ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 xml:space="preserve"> li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u – nghi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p v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ụ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 xml:space="preserve"> có dung lư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ợ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ng b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n tin l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ớ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n nh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ấ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t, và yêu c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ầ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u h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ồ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i đáp 10s, dung lư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ợ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ng m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ỗ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i b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ả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n tin yêu c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ầ</w:t>
            </w:r>
            <w:r>
              <w:rPr>
                <w:rFonts w:cs="Times New Roman"/>
                <w:bCs/>
                <w:i/>
                <w:iCs/>
                <w:color w:val="000000"/>
                <w:szCs w:val="24"/>
                <w:lang w:val="vi-VN"/>
              </w:rPr>
              <w:t>u (max): 7.5 MB”</w:t>
            </w:r>
          </w:p>
          <w:p w:rsidR="007C6680" w:rsidRDefault="005C4CE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Tính toán LB không c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ầ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 nhân KPI, ch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ỉ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c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ầ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n nhân h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ệ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s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ố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d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>ự</w:t>
            </w:r>
            <w:r>
              <w:rPr>
                <w:rFonts w:cs="Times New Roman"/>
                <w:bCs/>
                <w:color w:val="000000"/>
                <w:szCs w:val="24"/>
                <w:lang w:val="vi-VN"/>
              </w:rPr>
              <w:t xml:space="preserve"> phòng = 1,2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E25F0F" w:rsidRDefault="00E25F0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E25F0F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 xml:space="preserve">NHẬN XÉT LẦN </w:t>
      </w:r>
      <w:r>
        <w:rPr>
          <w:rFonts w:cs="Times New Roman"/>
          <w:b/>
          <w:bCs/>
          <w:szCs w:val="24"/>
        </w:rPr>
        <w:t>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E25F0F" w:rsidTr="00D15288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5F0F" w:rsidRDefault="00E25F0F" w:rsidP="00D1528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5F0F" w:rsidRDefault="00F21FD1" w:rsidP="00D1528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Làm tròn các giá trị đề xuất và cấu hình các sv trong cùng module nên đồng nhất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5F0F" w:rsidRDefault="00E25F0F" w:rsidP="00D1528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591C17" w:rsidTr="00D15288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1C17" w:rsidRDefault="00591C17" w:rsidP="00D1528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0107B" w:rsidRDefault="0060107B" w:rsidP="009527C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thông tin mô hình chạy là gì</w:t>
            </w:r>
          </w:p>
          <w:p w:rsidR="009527CB" w:rsidRDefault="00591C17" w:rsidP="009527C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Xem lại dự phòng N+1</w:t>
            </w:r>
            <w:r w:rsidR="009527CB">
              <w:rPr>
                <w:rFonts w:cs="Times New Roman"/>
                <w:bCs/>
                <w:color w:val="000000"/>
                <w:szCs w:val="24"/>
              </w:rPr>
              <w:t xml:space="preserve">, </w:t>
            </w:r>
            <w:r w:rsidR="009527CB">
              <w:rPr>
                <w:rFonts w:cs="Times New Roman"/>
                <w:bCs/>
                <w:color w:val="000000"/>
                <w:szCs w:val="24"/>
              </w:rPr>
              <w:t>làm rõ thông tin</w:t>
            </w:r>
            <w:r>
              <w:rPr>
                <w:rFonts w:cs="Times New Roman"/>
                <w:bCs/>
                <w:color w:val="000000"/>
                <w:szCs w:val="24"/>
              </w:rPr>
              <w:t xml:space="preserve"> ở</w:t>
            </w:r>
            <w:r w:rsidR="00CE3861">
              <w:rPr>
                <w:rFonts w:cs="Times New Roman"/>
                <w:bCs/>
                <w:color w:val="000000"/>
                <w:szCs w:val="24"/>
              </w:rPr>
              <w:t xml:space="preserve"> từng</w:t>
            </w:r>
            <w:r>
              <w:rPr>
                <w:rFonts w:cs="Times New Roman"/>
                <w:bCs/>
                <w:color w:val="000000"/>
                <w:szCs w:val="24"/>
              </w:rPr>
              <w:t xml:space="preserve"> bảng giá trị đã hợ</w:t>
            </w:r>
            <w:r w:rsidR="00CE3861">
              <w:rPr>
                <w:rFonts w:cs="Times New Roman"/>
                <w:bCs/>
                <w:color w:val="000000"/>
                <w:szCs w:val="24"/>
              </w:rPr>
              <w:t xml:space="preserve">p lý chưa, </w:t>
            </w:r>
            <w:r>
              <w:rPr>
                <w:rFonts w:cs="Times New Roman"/>
                <w:bCs/>
                <w:color w:val="000000"/>
                <w:szCs w:val="24"/>
              </w:rPr>
              <w:t>đủ chưa</w:t>
            </w:r>
            <w:r w:rsidR="00CE3861">
              <w:rPr>
                <w:rFonts w:cs="Times New Roman"/>
                <w:bCs/>
                <w:color w:val="000000"/>
                <w:szCs w:val="24"/>
              </w:rPr>
              <w:t>, đúng với mô hình chưa</w:t>
            </w:r>
            <w:r w:rsidR="009527CB">
              <w:rPr>
                <w:rFonts w:cs="Times New Roman"/>
                <w:bCs/>
                <w:color w:val="000000"/>
                <w:szCs w:val="24"/>
              </w:rPr>
              <w:t xml:space="preserve">: </w:t>
            </w:r>
          </w:p>
          <w:p w:rsidR="00016EDB" w:rsidRDefault="00016EDB" w:rsidP="006331C2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+</w:t>
            </w:r>
            <w:r w:rsidRPr="00BA50B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BA50B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Tài nguyên cần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bổ sung/nâng cấp</w:t>
            </w:r>
            <w:r w:rsidRPr="00BA50B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cho mô-đun CMS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(TRANG 14)</w:t>
            </w:r>
            <w:bookmarkStart w:id="0" w:name="_GoBack"/>
            <w:bookmarkEnd w:id="0"/>
          </w:p>
          <w:p w:rsidR="0056297B" w:rsidRDefault="0056297B" w:rsidP="006331C2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+ </w:t>
            </w:r>
            <w:r w:rsidRPr="00BA50B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Tài nguyên cần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bổ sung/nâng cấp</w:t>
            </w:r>
            <w:r w:rsidRPr="00BA50B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cho mô-đun 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Worker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(trang 16)</w:t>
            </w:r>
          </w:p>
          <w:p w:rsidR="006331C2" w:rsidRDefault="001542BE" w:rsidP="006331C2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+ </w:t>
            </w:r>
            <w:r w:rsidRPr="00BA50B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Tài nguyên cần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bổ sung/nâng cấp</w:t>
            </w:r>
            <w:r w:rsidRPr="00BA50B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cho mô-đun PostgreSQL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(trang 19)</w:t>
            </w:r>
          </w:p>
          <w:p w:rsidR="009527CB" w:rsidRDefault="006331C2" w:rsidP="009527CB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+ </w:t>
            </w:r>
            <w:r w:rsidRPr="00BA50B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Tài nguyên cần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bổ sung/nâng cấp</w:t>
            </w:r>
            <w:r w:rsidRPr="00BA50B0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cho mô-đun 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Kafka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(trang 21)</w:t>
            </w:r>
          </w:p>
          <w:p w:rsidR="009527CB" w:rsidRDefault="006331C2" w:rsidP="009527CB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 xml:space="preserve">+ </w:t>
            </w:r>
            <w:r w:rsidR="009527CB">
              <w:rPr>
                <w:rFonts w:cs="Times New Roman"/>
                <w:bCs/>
                <w:color w:val="000000"/>
                <w:szCs w:val="24"/>
              </w:rPr>
              <w:t>N=</w:t>
            </w:r>
            <w:r w:rsidR="009527CB">
              <w:rPr>
                <w:rFonts w:cs="Times New Roman"/>
                <w:bCs/>
                <w:color w:val="000000"/>
                <w:szCs w:val="24"/>
              </w:rPr>
              <w:t xml:space="preserve">5+1 </w:t>
            </w:r>
            <w:r w:rsidR="009527CB">
              <w:rPr>
                <w:rFonts w:cs="Times New Roman"/>
                <w:bCs/>
                <w:color w:val="000000"/>
                <w:szCs w:val="24"/>
              </w:rPr>
              <w:t>(trang 24)</w:t>
            </w:r>
          </w:p>
          <w:p w:rsidR="009527CB" w:rsidRDefault="006331C2" w:rsidP="009527CB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 xml:space="preserve">+ </w:t>
            </w:r>
            <w:r w:rsidR="009527CB">
              <w:rPr>
                <w:rFonts w:cs="Times New Roman"/>
                <w:bCs/>
                <w:color w:val="000000"/>
                <w:szCs w:val="24"/>
              </w:rPr>
              <w:t>N=3 (trang 24)</w:t>
            </w:r>
          </w:p>
          <w:p w:rsidR="009527CB" w:rsidRDefault="006331C2" w:rsidP="009527CB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 xml:space="preserve">+ </w:t>
            </w:r>
            <w:r w:rsidR="009527CB">
              <w:rPr>
                <w:rFonts w:cs="Times New Roman"/>
                <w:bCs/>
                <w:color w:val="000000"/>
                <w:szCs w:val="24"/>
              </w:rPr>
              <w:t>N=4+1 (trang 28)</w:t>
            </w:r>
          </w:p>
          <w:p w:rsidR="00591C17" w:rsidRDefault="006331C2" w:rsidP="009527CB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+ </w:t>
            </w:r>
            <w:r w:rsidR="009527CB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N=</w:t>
            </w:r>
            <w:r w:rsidR="009527CB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6</w:t>
            </w:r>
            <w:r w:rsidR="009527CB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(trang 30)</w:t>
            </w:r>
          </w:p>
          <w:p w:rsidR="009527CB" w:rsidRDefault="009527CB" w:rsidP="009527CB">
            <w:pPr>
              <w:pStyle w:val="ListParagraph"/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1C17" w:rsidRDefault="00591C17" w:rsidP="00D1528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E25F0F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ề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ngh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ị</w:t>
      </w: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</w:t>
      </w:r>
      <w:r>
        <w:rPr>
          <w:rFonts w:ascii="Times New Roman" w:hAnsi="Times New Roman" w:cs="Times New Roman"/>
          <w:sz w:val="24"/>
          <w:szCs w:val="24"/>
          <w:lang w:val="en"/>
        </w:rPr>
        <w:t>ầ</w:t>
      </w:r>
      <w:r>
        <w:rPr>
          <w:rFonts w:ascii="Times New Roman" w:hAnsi="Times New Roman" w:cs="Times New Roman"/>
          <w:sz w:val="24"/>
          <w:szCs w:val="24"/>
          <w:lang w:val="en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hoàn thành ký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sizing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P.HT trong vòng 1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(5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c: 3 ngày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</w:t>
      </w:r>
      <w:r>
        <w:rPr>
          <w:rFonts w:ascii="Times New Roman" w:hAnsi="Times New Roman" w:cs="Times New Roman"/>
          <w:sz w:val="24"/>
          <w:szCs w:val="24"/>
          <w:lang w:val="en"/>
        </w:rPr>
        <w:t>ế</w:t>
      </w:r>
      <w:r>
        <w:rPr>
          <w:rFonts w:ascii="Times New Roman" w:hAnsi="Times New Roman" w:cs="Times New Roman"/>
          <w:sz w:val="24"/>
          <w:szCs w:val="24"/>
          <w:lang w:val="en"/>
        </w:rPr>
        <w:t>u q</w:t>
      </w:r>
      <w:r>
        <w:rPr>
          <w:rFonts w:ascii="Times New Roman" w:hAnsi="Times New Roman" w:cs="Times New Roman"/>
          <w:sz w:val="24"/>
          <w:szCs w:val="24"/>
        </w:rPr>
        <w:t>uá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này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en"/>
        </w:rPr>
        <w:t>ự</w:t>
      </w:r>
      <w:r>
        <w:rPr>
          <w:rFonts w:ascii="Times New Roman" w:hAnsi="Times New Roman" w:cs="Times New Roman"/>
          <w:sz w:val="24"/>
          <w:szCs w:val="24"/>
          <w:lang w:val="en"/>
        </w:rPr>
        <w:t>c hi</w:t>
      </w:r>
      <w:r>
        <w:rPr>
          <w:rFonts w:ascii="Times New Roman" w:hAnsi="Times New Roman" w:cs="Times New Roman"/>
          <w:sz w:val="24"/>
          <w:szCs w:val="24"/>
          <w:lang w:val="en"/>
        </w:rPr>
        <w:t>ệ</w:t>
      </w:r>
      <w:r>
        <w:rPr>
          <w:rFonts w:ascii="Times New Roman" w:hAnsi="Times New Roman" w:cs="Times New Roman"/>
          <w:sz w:val="24"/>
          <w:szCs w:val="24"/>
          <w:lang w:val="en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>t</w:t>
      </w:r>
      <w:r>
        <w:rPr>
          <w:rFonts w:ascii="Times New Roman" w:hAnsi="Times New Roman" w:cs="Times New Roman"/>
          <w:sz w:val="24"/>
          <w:szCs w:val="24"/>
          <w:lang w:val="en"/>
        </w:rPr>
        <w:t>ạ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o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>IBM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u và 1 </w:t>
      </w:r>
      <w:r>
        <w:rPr>
          <w:rFonts w:ascii="Times New Roman" w:hAnsi="Times New Roman" w:cs="Times New Roman"/>
          <w:sz w:val="24"/>
          <w:szCs w:val="24"/>
          <w:lang w:val="en"/>
        </w:rPr>
        <w:t>h</w:t>
      </w:r>
      <w:r>
        <w:rPr>
          <w:rFonts w:ascii="Times New Roman" w:hAnsi="Times New Roman" w:cs="Times New Roman"/>
          <w:sz w:val="24"/>
          <w:szCs w:val="24"/>
          <w:lang w:val="en"/>
        </w:rPr>
        <w:t>ệ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en"/>
        </w:rPr>
        <w:t>ố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>không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h quá 2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nh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ng 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phát sinh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gia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qua mail có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lãnh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và P.HT.</w:t>
      </w: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>
        <w:trPr>
          <w:trHeight w:val="3021"/>
        </w:trPr>
        <w:tc>
          <w:tcPr>
            <w:tcW w:w="4534" w:type="dxa"/>
          </w:tcPr>
          <w:p w:rsidR="007C6680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</w:t>
            </w:r>
          </w:p>
          <w:p w:rsidR="007C6680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Default="007C6680">
      <w:pPr>
        <w:rPr>
          <w:lang w:val="en"/>
        </w:rPr>
      </w:pPr>
    </w:p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sectPr w:rsidR="007C6680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CE1" w:rsidRDefault="005C4CE1">
      <w:pPr>
        <w:spacing w:line="240" w:lineRule="auto"/>
      </w:pPr>
      <w:r>
        <w:separator/>
      </w:r>
    </w:p>
  </w:endnote>
  <w:endnote w:type="continuationSeparator" w:id="0">
    <w:p w:rsidR="005C4CE1" w:rsidRDefault="005C4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CE1" w:rsidRDefault="005C4CE1">
      <w:pPr>
        <w:spacing w:after="0"/>
      </w:pPr>
      <w:r>
        <w:separator/>
      </w:r>
    </w:p>
  </w:footnote>
  <w:footnote w:type="continuationSeparator" w:id="0">
    <w:p w:rsidR="005C4CE1" w:rsidRDefault="005C4C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6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5"/>
  </w:num>
  <w:num w:numId="16">
    <w:abstractNumId w:val="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16ED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42BE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335F0"/>
    <w:rsid w:val="004643D8"/>
    <w:rsid w:val="00497C24"/>
    <w:rsid w:val="004C7BA5"/>
    <w:rsid w:val="004E7628"/>
    <w:rsid w:val="004F48F2"/>
    <w:rsid w:val="005149B1"/>
    <w:rsid w:val="0056297B"/>
    <w:rsid w:val="005647F2"/>
    <w:rsid w:val="005662D1"/>
    <w:rsid w:val="00573A09"/>
    <w:rsid w:val="00591C17"/>
    <w:rsid w:val="005A4526"/>
    <w:rsid w:val="005C1B16"/>
    <w:rsid w:val="005C4CE1"/>
    <w:rsid w:val="005E53D0"/>
    <w:rsid w:val="006002EB"/>
    <w:rsid w:val="0060107B"/>
    <w:rsid w:val="006128EF"/>
    <w:rsid w:val="006264B4"/>
    <w:rsid w:val="006331C2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C6680"/>
    <w:rsid w:val="00801F23"/>
    <w:rsid w:val="00837632"/>
    <w:rsid w:val="0085640F"/>
    <w:rsid w:val="008567AA"/>
    <w:rsid w:val="00877A1B"/>
    <w:rsid w:val="00892712"/>
    <w:rsid w:val="008A680A"/>
    <w:rsid w:val="008B0BB0"/>
    <w:rsid w:val="008E6C4B"/>
    <w:rsid w:val="008F18C0"/>
    <w:rsid w:val="00907648"/>
    <w:rsid w:val="00930FDE"/>
    <w:rsid w:val="009527CB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E3861"/>
    <w:rsid w:val="00CF7953"/>
    <w:rsid w:val="00D07232"/>
    <w:rsid w:val="00D10245"/>
    <w:rsid w:val="00D21BDD"/>
    <w:rsid w:val="00D65F07"/>
    <w:rsid w:val="00D92BB7"/>
    <w:rsid w:val="00DC76D2"/>
    <w:rsid w:val="00DD30ED"/>
    <w:rsid w:val="00E25F0F"/>
    <w:rsid w:val="00E64C21"/>
    <w:rsid w:val="00EC24C6"/>
    <w:rsid w:val="00EF2933"/>
    <w:rsid w:val="00F05146"/>
    <w:rsid w:val="00F1115D"/>
    <w:rsid w:val="00F21FD1"/>
    <w:rsid w:val="00F3513C"/>
    <w:rsid w:val="00F465C5"/>
    <w:rsid w:val="00F5180D"/>
    <w:rsid w:val="00F51B21"/>
    <w:rsid w:val="00F51D87"/>
    <w:rsid w:val="00F8455C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9DA0E45"/>
  <w15:docId w15:val="{53D5A385-796D-48CA-8BEE-993E46A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semiHidden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thongnv31</dc:creator>
  <cp:lastModifiedBy>khanhnd23</cp:lastModifiedBy>
  <cp:revision>13</cp:revision>
  <dcterms:created xsi:type="dcterms:W3CDTF">2024-01-26T22:31:00Z</dcterms:created>
  <dcterms:modified xsi:type="dcterms:W3CDTF">2025-05-07T09:08:00Z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