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06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396"/>
        <w:gridCol w:w="9665"/>
      </w:tblGrid>
      <w:tr w:rsidR="007C6680">
        <w:trPr>
          <w:trHeight w:val="987"/>
        </w:trPr>
        <w:tc>
          <w:tcPr>
            <w:tcW w:w="4396" w:type="dxa"/>
          </w:tcPr>
          <w:p w:rsidR="007C6680" w:rsidRDefault="002538FF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pacing w:val="-24"/>
                <w:sz w:val="22"/>
                <w:szCs w:val="22"/>
              </w:rPr>
              <w:t>TRUNG TÂM CÔNG NGHỆ</w:t>
            </w:r>
          </w:p>
          <w:p w:rsidR="007C6680" w:rsidRDefault="005C4CE1">
            <w:pPr>
              <w:jc w:val="center"/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  <w:t xml:space="preserve">PHÒNG </w:t>
            </w:r>
            <w:r w:rsidR="002538FF"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  <w:t xml:space="preserve">CÔNG NGHỆ </w:t>
            </w:r>
            <w:r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  <w:t>HỆ THỐNG</w:t>
            </w:r>
          </w:p>
          <w:p w:rsidR="007C6680" w:rsidRDefault="005C4CE1">
            <w:pPr>
              <w:jc w:val="center"/>
              <w:rPr>
                <w:rFonts w:ascii="Times New Roman" w:hAnsi="Times New Roman" w:cs="Times New Roman"/>
                <w:b/>
                <w:spacing w:val="-16"/>
                <w:sz w:val="4"/>
                <w:szCs w:val="4"/>
              </w:rPr>
            </w:pPr>
            <w:r>
              <w:rPr>
                <w:rFonts w:ascii="Times New Roman" w:hAnsi="Times New Roman" w:cs="Times New Roman"/>
                <w:noProof/>
                <w:sz w:val="4"/>
                <w:szCs w:val="4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862330</wp:posOffset>
                      </wp:positionH>
                      <wp:positionV relativeFrom="paragraph">
                        <wp:posOffset>45085</wp:posOffset>
                      </wp:positionV>
                      <wp:extent cx="952500" cy="0"/>
                      <wp:effectExtent l="0" t="0" r="0" b="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50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A689724" id="Straight Connector 7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7.9pt,3.55pt" to="142.9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"/>
                  </w:pict>
                </mc:Fallback>
              </mc:AlternateContent>
            </w:r>
          </w:p>
          <w:p w:rsidR="007C6680" w:rsidRDefault="005C4CE1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Số:       /PNX-CNTT-</w:t>
            </w:r>
            <w:r w:rsidR="00AC68FE">
              <w:rPr>
                <w:rFonts w:ascii="Times New Roman" w:hAnsi="Times New Roman" w:cs="Times New Roman"/>
                <w:sz w:val="22"/>
                <w:szCs w:val="22"/>
              </w:rPr>
              <w:t>CN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HT</w:t>
            </w:r>
          </w:p>
        </w:tc>
        <w:tc>
          <w:tcPr>
            <w:tcW w:w="9665" w:type="dxa"/>
          </w:tcPr>
          <w:p w:rsidR="007C6680" w:rsidRDefault="005C4CE1">
            <w:pPr>
              <w:jc w:val="center"/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  <w:t>CỘNG HOÀ XÃ HỘI CHỦ NGHĨA VIỆT NAM</w:t>
            </w:r>
          </w:p>
          <w:p w:rsidR="007C6680" w:rsidRDefault="005C4CE1">
            <w:pPr>
              <w:jc w:val="center"/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  <w:t>Độc lập - Tự do - Hạnh phúc</w:t>
            </w:r>
          </w:p>
          <w:p w:rsidR="007C6680" w:rsidRDefault="005C4CE1">
            <w:pPr>
              <w:jc w:val="center"/>
              <w:rPr>
                <w:rFonts w:ascii="Times New Roman" w:hAnsi="Times New Roman" w:cs="Times New Roman"/>
                <w:b/>
                <w:spacing w:val="-16"/>
                <w:sz w:val="4"/>
                <w:szCs w:val="4"/>
              </w:rPr>
            </w:pPr>
            <w:r>
              <w:rPr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2157095</wp:posOffset>
                      </wp:positionH>
                      <wp:positionV relativeFrom="paragraph">
                        <wp:posOffset>12065</wp:posOffset>
                      </wp:positionV>
                      <wp:extent cx="1692275" cy="0"/>
                      <wp:effectExtent l="0" t="0" r="0" b="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92275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B7C5E9A" id="Straight Connector 8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9.85pt,.95pt" to="303.1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"/>
                  </w:pict>
                </mc:Fallback>
              </mc:AlternateContent>
            </w:r>
          </w:p>
          <w:p w:rsidR="007C6680" w:rsidRDefault="005C4CE1" w:rsidP="002538FF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  <w:lang w:val="en"/>
              </w:rPr>
            </w:pPr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>Hà Nội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ngày    tháng     năm 202</w:t>
            </w:r>
            <w:r w:rsidR="002538FF">
              <w:rPr>
                <w:rFonts w:ascii="Times New Roman" w:hAnsi="Times New Roman" w:cs="Times New Roman"/>
                <w:i/>
                <w:sz w:val="22"/>
                <w:szCs w:val="22"/>
                <w:lang w:val="en"/>
              </w:rPr>
              <w:t>5</w:t>
            </w:r>
          </w:p>
        </w:tc>
      </w:tr>
    </w:tbl>
    <w:p w:rsidR="007C6680" w:rsidRDefault="007C6680">
      <w:pPr>
        <w:jc w:val="center"/>
        <w:rPr>
          <w:rFonts w:ascii="Times New Roman" w:hAnsi="Times New Roman" w:cs="Times New Roman"/>
          <w:sz w:val="22"/>
          <w:szCs w:val="22"/>
        </w:rPr>
      </w:pPr>
    </w:p>
    <w:p w:rsidR="007C6680" w:rsidRDefault="005C4CE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>PHIẾU NHẬN XÉT SIZING HỆ THỐNG</w:t>
      </w:r>
    </w:p>
    <w:p w:rsidR="007C6680" w:rsidRDefault="007C6680">
      <w:pPr>
        <w:tabs>
          <w:tab w:val="left" w:pos="284"/>
        </w:tabs>
        <w:spacing w:line="276" w:lineRule="auto"/>
        <w:jc w:val="both"/>
        <w:rPr>
          <w:rFonts w:ascii="Times New Roman" w:hAnsi="Times New Roman" w:cs="Times New Roman"/>
          <w:b/>
          <w:sz w:val="11"/>
          <w:szCs w:val="11"/>
        </w:rPr>
      </w:pPr>
    </w:p>
    <w:p w:rsidR="007C6680" w:rsidRDefault="005C4CE1">
      <w:pPr>
        <w:tabs>
          <w:tab w:val="left" w:pos="284"/>
        </w:tabs>
        <w:spacing w:line="360" w:lineRule="auto"/>
        <w:ind w:firstLine="4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Căn cứ vào phiếu yêu cầu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 (PYC)</w:t>
      </w:r>
      <w:r>
        <w:rPr>
          <w:rFonts w:ascii="Times New Roman" w:hAnsi="Times New Roman" w:cs="Times New Roman"/>
          <w:sz w:val="24"/>
          <w:szCs w:val="24"/>
        </w:rPr>
        <w:t xml:space="preserve"> thẩm định sizing của đơn vị, Phòng </w:t>
      </w:r>
      <w:r w:rsidR="00726EC6">
        <w:rPr>
          <w:rFonts w:ascii="Times New Roman" w:hAnsi="Times New Roman" w:cs="Times New Roman"/>
          <w:sz w:val="24"/>
          <w:szCs w:val="24"/>
        </w:rPr>
        <w:t xml:space="preserve">Công nghệ </w:t>
      </w:r>
      <w:r>
        <w:rPr>
          <w:rFonts w:ascii="Times New Roman" w:hAnsi="Times New Roman" w:cs="Times New Roman"/>
          <w:sz w:val="24"/>
          <w:szCs w:val="24"/>
        </w:rPr>
        <w:t>Hệ thống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 (P.</w:t>
      </w:r>
      <w:r w:rsidR="00726EC6">
        <w:rPr>
          <w:rFonts w:ascii="Times New Roman" w:hAnsi="Times New Roman" w:cs="Times New Roman"/>
          <w:sz w:val="24"/>
          <w:szCs w:val="24"/>
          <w:lang w:val="en"/>
        </w:rPr>
        <w:t>CN</w:t>
      </w:r>
      <w:r>
        <w:rPr>
          <w:rFonts w:ascii="Times New Roman" w:hAnsi="Times New Roman" w:cs="Times New Roman"/>
          <w:sz w:val="24"/>
          <w:szCs w:val="24"/>
          <w:lang w:val="en"/>
        </w:rPr>
        <w:t>HT)</w:t>
      </w:r>
      <w:r>
        <w:rPr>
          <w:rFonts w:ascii="Times New Roman" w:hAnsi="Times New Roman" w:cs="Times New Roman"/>
          <w:sz w:val="24"/>
          <w:szCs w:val="24"/>
        </w:rPr>
        <w:t xml:space="preserve"> có ý kiến như sau:</w:t>
      </w:r>
    </w:p>
    <w:p w:rsidR="007C6680" w:rsidRDefault="005C4CE1">
      <w:pPr>
        <w:numPr>
          <w:ilvl w:val="0"/>
          <w:numId w:val="14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>Thông tin chung</w:t>
      </w:r>
    </w:p>
    <w:tbl>
      <w:tblPr>
        <w:tblW w:w="876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2"/>
        <w:gridCol w:w="6098"/>
      </w:tblGrid>
      <w:tr w:rsidR="007C6680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5C4CE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  <w:lang w:val="e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Mã PYC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5C4CE1" w:rsidP="001479C4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lang w:val="en"/>
              </w:rPr>
              <w:t>PYC-</w:t>
            </w:r>
            <w:r w:rsidR="001479C4">
              <w:rPr>
                <w:rFonts w:ascii="Times New Roman" w:hAnsi="Times New Roman" w:cs="Times New Roman"/>
                <w:color w:val="000000"/>
                <w:sz w:val="24"/>
              </w:rPr>
              <w:t>57012</w:t>
            </w:r>
          </w:p>
        </w:tc>
      </w:tr>
      <w:tr w:rsidR="007C6680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5C4CE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Tên hệ thống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1479C4" w:rsidP="000E6676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479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PHONE NUMBER MASKING</w:t>
            </w:r>
          </w:p>
        </w:tc>
      </w:tr>
      <w:tr w:rsidR="007C6680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5C4CE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Mục đích sizing 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4E27EA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  <w:lang w:val="vi-VN"/>
              </w:rPr>
            </w:pPr>
            <w:r w:rsidRPr="004E27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Xin cấp phát tài nguyên triển khai PoC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( cấp mới)</w:t>
            </w:r>
          </w:p>
        </w:tc>
      </w:tr>
      <w:tr w:rsidR="007C6680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5C4CE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Đầu mối yêu cầu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Pr="004E27EA" w:rsidRDefault="004E27EA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Hieund28</w:t>
            </w:r>
          </w:p>
        </w:tc>
      </w:tr>
      <w:tr w:rsidR="007C6680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5C4CE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Đầu mối thẩm định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Pr="004B361A" w:rsidRDefault="005C4CE1" w:rsidP="004B361A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P. </w:t>
            </w:r>
            <w:r w:rsidR="00257E54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Công nghệ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Hệ thống – đơn vị thẩm định: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 </w:t>
            </w:r>
            <w:r w:rsidR="004B36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khanhnd23</w:t>
            </w:r>
          </w:p>
        </w:tc>
      </w:tr>
    </w:tbl>
    <w:p w:rsidR="007C6680" w:rsidRDefault="007C6680">
      <w:pPr>
        <w:tabs>
          <w:tab w:val="left" w:pos="284"/>
        </w:tabs>
        <w:spacing w:after="0" w:line="240" w:lineRule="auto"/>
        <w:ind w:firstLine="482"/>
        <w:jc w:val="both"/>
        <w:rPr>
          <w:rFonts w:ascii="Times New Roman" w:hAnsi="Times New Roman" w:cs="Times New Roman"/>
          <w:sz w:val="24"/>
          <w:szCs w:val="24"/>
          <w:lang w:val="en"/>
        </w:rPr>
      </w:pPr>
    </w:p>
    <w:p w:rsidR="007C6680" w:rsidRDefault="005C4CE1">
      <w:pPr>
        <w:numPr>
          <w:ilvl w:val="0"/>
          <w:numId w:val="14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>Nhận xét sizing</w:t>
      </w:r>
    </w:p>
    <w:p w:rsidR="007C6680" w:rsidRDefault="005C4CE1">
      <w:pPr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br w:type="page"/>
      </w:r>
    </w:p>
    <w:p w:rsidR="007C6680" w:rsidRDefault="005C4CE1">
      <w:pPr>
        <w:pStyle w:val="ListParagraph"/>
        <w:tabs>
          <w:tab w:val="left" w:pos="284"/>
        </w:tabs>
        <w:spacing w:after="0" w:line="240" w:lineRule="auto"/>
        <w:jc w:val="both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lastRenderedPageBreak/>
        <w:t>NHẬN XÉT LẦN 1</w:t>
      </w:r>
    </w:p>
    <w:tbl>
      <w:tblPr>
        <w:tblW w:w="1276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2"/>
        <w:gridCol w:w="6587"/>
        <w:gridCol w:w="2681"/>
        <w:gridCol w:w="2681"/>
      </w:tblGrid>
      <w:tr w:rsidR="0082157B" w:rsidTr="0082157B">
        <w:trPr>
          <w:trHeight w:val="300"/>
          <w:tblHeader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Default="0082157B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STT</w:t>
            </w: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Default="0082157B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  <w:lang w:val="en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 xml:space="preserve">Nhận xét của 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val="en" w:bidi="ar"/>
              </w:rPr>
              <w:t>P.HT</w:t>
            </w: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Default="0082157B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Phản hồi của đơn vị</w:t>
            </w: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2157B" w:rsidRDefault="0082157B">
            <w:pPr>
              <w:spacing w:after="0" w:line="240" w:lineRule="auto"/>
              <w:jc w:val="center"/>
              <w:textAlignment w:val="center"/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Đánh giá</w:t>
            </w:r>
          </w:p>
        </w:tc>
      </w:tr>
      <w:tr w:rsidR="0082157B" w:rsidTr="0082157B">
        <w:trPr>
          <w:trHeight w:val="155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Default="0082157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Default="0082157B">
            <w:pPr>
              <w:spacing w:after="0" w:line="240" w:lineRule="auto"/>
              <w:ind w:left="360" w:rightChars="78" w:right="156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  <w:t>Nhận xét chung:</w:t>
            </w:r>
          </w:p>
          <w:p w:rsidR="003D6F6E" w:rsidRDefault="003D6F6E">
            <w:pPr>
              <w:spacing w:after="0" w:line="240" w:lineRule="auto"/>
              <w:ind w:left="360" w:rightChars="78" w:right="156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</w:p>
          <w:p w:rsidR="00E65833" w:rsidRPr="00AD432E" w:rsidRDefault="00E65833" w:rsidP="00B2493F">
            <w:pPr>
              <w:spacing w:after="0" w:line="240" w:lineRule="auto"/>
              <w:ind w:rightChars="78" w:right="156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B72D2">
              <w:rPr>
                <w:rFonts w:ascii="Times New Roman" w:hAnsi="Times New Roman"/>
                <w:sz w:val="24"/>
              </w:rPr>
              <w:t>  </w:t>
            </w:r>
            <w:r w:rsidR="00E12637" w:rsidRPr="002B72D2">
              <w:rPr>
                <w:rFonts w:ascii="Times New Roman" w:hAnsi="Times New Roman"/>
                <w:sz w:val="24"/>
              </w:rPr>
              <w:t>  </w:t>
            </w:r>
            <w:r w:rsidRPr="002B72D2"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Pr="0082157B" w:rsidRDefault="0082157B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  <w:highlight w:val="yellow"/>
              </w:rPr>
            </w:pP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2157B" w:rsidRDefault="0082157B" w:rsidP="00857700">
            <w:pPr>
              <w:pStyle w:val="ListParagraph"/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</w:tr>
      <w:tr w:rsidR="0082157B" w:rsidTr="0082157B">
        <w:trPr>
          <w:trHeight w:val="223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Default="0082157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Default="0082157B" w:rsidP="0010429A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rightChars="78" w:right="156"/>
              <w:jc w:val="both"/>
            </w:pPr>
            <w:r>
              <w:t xml:space="preserve">Bổ sung </w:t>
            </w:r>
            <w:r w:rsidR="0010429A">
              <w:t>sở cứ đầu vào từ kinh doanh ( trang 2)</w:t>
            </w: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Pr="0082157B" w:rsidRDefault="0082157B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  <w:highlight w:val="yellow"/>
              </w:rPr>
            </w:pP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2157B" w:rsidRDefault="0082157B" w:rsidP="00857700">
            <w:pPr>
              <w:pStyle w:val="ListParagraph"/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</w:tr>
      <w:tr w:rsidR="0082157B" w:rsidTr="0082157B">
        <w:trPr>
          <w:trHeight w:val="223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Default="0082157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Default="0082157B" w:rsidP="00485151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rightChars="78" w:right="156"/>
              <w:jc w:val="both"/>
            </w:pPr>
            <w:r>
              <w:t xml:space="preserve">Bổ sung </w:t>
            </w:r>
            <w:r w:rsidR="00701E04">
              <w:t xml:space="preserve">sở cứ sử dụng ssd </w:t>
            </w: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Pr="0082157B" w:rsidRDefault="0082157B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  <w:highlight w:val="yellow"/>
              </w:rPr>
            </w:pP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2157B" w:rsidRDefault="0082157B" w:rsidP="00857700">
            <w:pPr>
              <w:pStyle w:val="ListParagraph"/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</w:tr>
      <w:tr w:rsidR="0082157B" w:rsidTr="0082157B">
        <w:trPr>
          <w:trHeight w:val="134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Default="0082157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Default="005E6DE6" w:rsidP="005E6DE6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lang w:val="vi-VN"/>
              </w:rPr>
            </w:pPr>
            <w:r w:rsidRPr="002B72D2">
              <w:t>Bổ sung đánh giá mức độ quan trọng của hệ thống (thêm 1 dòng vào phần đầu sizing): GL đính kèm --&gt; hệ thống ĐBQT bắt buộc phải có DR</w:t>
            </w: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Pr="0082157B" w:rsidRDefault="0082157B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  <w:highlight w:val="yellow"/>
              </w:rPr>
            </w:pP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2157B" w:rsidRDefault="0082157B" w:rsidP="00857700">
            <w:pPr>
              <w:pStyle w:val="ListParagraph"/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</w:tr>
      <w:tr w:rsidR="0082157B" w:rsidTr="0082157B">
        <w:trPr>
          <w:trHeight w:val="134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Default="0082157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Default="003C77E7" w:rsidP="003C77E7">
            <w:pPr>
              <w:pStyle w:val="ListParagraph"/>
              <w:numPr>
                <w:ilvl w:val="0"/>
                <w:numId w:val="17"/>
              </w:numPr>
              <w:tabs>
                <w:tab w:val="left" w:pos="420"/>
              </w:tabs>
              <w:spacing w:after="0" w:line="240" w:lineRule="auto"/>
              <w:rPr>
                <w:rFonts w:cs="Times New Roman"/>
                <w:bCs/>
                <w:color w:val="000000"/>
                <w:szCs w:val="24"/>
                <w:lang w:val="vi-VN"/>
              </w:rPr>
            </w:pPr>
            <w:r w:rsidRPr="002B72D2">
              <w:t>Bắt buộc phải có thời gian cam kết hoàn thành triển khai và đổ tải thật (thêm 1 dòng vào phần đầu của sizing), có sở cứ từ KD hoặc BGĐ</w:t>
            </w:r>
            <w:r w:rsidRPr="002B72D2">
              <w:br/>
            </w: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Pr="0082157B" w:rsidRDefault="0082157B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  <w:highlight w:val="yellow"/>
              </w:rPr>
            </w:pP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2157B" w:rsidRDefault="0082157B" w:rsidP="00857700">
            <w:pPr>
              <w:pStyle w:val="ListParagraph"/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</w:tr>
      <w:tr w:rsidR="0082157B" w:rsidTr="0082157B">
        <w:trPr>
          <w:trHeight w:val="134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Default="0082157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Default="00B2493F" w:rsidP="00B2493F">
            <w:pPr>
              <w:pStyle w:val="ListParagraph"/>
              <w:tabs>
                <w:tab w:val="left" w:pos="420"/>
              </w:tabs>
              <w:spacing w:after="0" w:line="240" w:lineRule="auto"/>
              <w:ind w:left="420"/>
              <w:jc w:val="both"/>
              <w:rPr>
                <w:rFonts w:cs="Times New Roman"/>
                <w:bCs/>
                <w:color w:val="000000"/>
                <w:szCs w:val="24"/>
                <w:lang w:val="vi-VN"/>
              </w:rPr>
            </w:pPr>
            <w:r w:rsidRPr="002B72D2">
              <w:t xml:space="preserve">- Ký sizing </w:t>
            </w:r>
            <w:r>
              <w:t>bổ sung</w:t>
            </w:r>
            <w:r w:rsidRPr="002B72D2">
              <w:t xml:space="preserve"> đính kèm thêm file checklist</w:t>
            </w: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Pr="0082157B" w:rsidRDefault="0082157B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  <w:highlight w:val="yellow"/>
              </w:rPr>
            </w:pP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2157B" w:rsidRDefault="0082157B" w:rsidP="00857700">
            <w:pPr>
              <w:pStyle w:val="ListParagraph"/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</w:tr>
    </w:tbl>
    <w:p w:rsidR="00E25F0F" w:rsidRDefault="00E25F0F" w:rsidP="00E25F0F">
      <w:pPr>
        <w:pStyle w:val="ListParagraph"/>
        <w:tabs>
          <w:tab w:val="left" w:pos="284"/>
        </w:tabs>
        <w:spacing w:after="0" w:line="240" w:lineRule="auto"/>
        <w:jc w:val="both"/>
        <w:rPr>
          <w:rFonts w:cs="Times New Roman"/>
          <w:b/>
          <w:bCs/>
          <w:szCs w:val="24"/>
        </w:rPr>
      </w:pPr>
      <w:bookmarkStart w:id="0" w:name="_GoBack"/>
      <w:bookmarkEnd w:id="0"/>
    </w:p>
    <w:p w:rsidR="007C6680" w:rsidRDefault="007C668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7C6680" w:rsidRDefault="005C4CE1">
      <w:pPr>
        <w:numPr>
          <w:ilvl w:val="0"/>
          <w:numId w:val="14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>Đề nghị</w:t>
      </w:r>
    </w:p>
    <w:p w:rsidR="007C6680" w:rsidRDefault="005C4CE1">
      <w:pPr>
        <w:tabs>
          <w:tab w:val="left" w:pos="284"/>
        </w:tabs>
        <w:spacing w:line="360" w:lineRule="auto"/>
        <w:ind w:firstLine="480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lang w:val="en"/>
        </w:rPr>
        <w:t>êu cầu</w:t>
      </w:r>
      <w:r>
        <w:rPr>
          <w:rFonts w:ascii="Times New Roman" w:hAnsi="Times New Roman" w:cs="Times New Roman"/>
          <w:sz w:val="24"/>
          <w:szCs w:val="24"/>
        </w:rPr>
        <w:t xml:space="preserve"> đơn vị hoàn thành ký duyệt sizing bản chốt với P.</w:t>
      </w:r>
      <w:r w:rsidR="00A527EF">
        <w:rPr>
          <w:rFonts w:ascii="Times New Roman" w:hAnsi="Times New Roman" w:cs="Times New Roman"/>
          <w:sz w:val="24"/>
          <w:szCs w:val="24"/>
        </w:rPr>
        <w:t>CN</w:t>
      </w:r>
      <w:r>
        <w:rPr>
          <w:rFonts w:ascii="Times New Roman" w:hAnsi="Times New Roman" w:cs="Times New Roman"/>
          <w:sz w:val="24"/>
          <w:szCs w:val="24"/>
        </w:rPr>
        <w:t xml:space="preserve">HT trong vòng 1 tuần (5 ngày làm việc: 3 ngày sửa sizing theo comment, 2 ngày trình ký). </w:t>
      </w:r>
      <w:r>
        <w:rPr>
          <w:rFonts w:ascii="Times New Roman" w:hAnsi="Times New Roman" w:cs="Times New Roman"/>
          <w:sz w:val="24"/>
          <w:szCs w:val="24"/>
          <w:lang w:val="en"/>
        </w:rPr>
        <w:t>Nếu q</w:t>
      </w:r>
      <w:r>
        <w:rPr>
          <w:rFonts w:ascii="Times New Roman" w:hAnsi="Times New Roman" w:cs="Times New Roman"/>
          <w:sz w:val="24"/>
          <w:szCs w:val="24"/>
        </w:rPr>
        <w:t>uá thời gian này đơn vị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 thực hiện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tạo </w:t>
      </w:r>
      <w:r>
        <w:rPr>
          <w:rFonts w:ascii="Times New Roman" w:hAnsi="Times New Roman" w:cs="Times New Roman"/>
          <w:sz w:val="24"/>
          <w:szCs w:val="24"/>
        </w:rPr>
        <w:t xml:space="preserve">lại </w:t>
      </w:r>
      <w:r>
        <w:rPr>
          <w:rFonts w:ascii="Times New Roman" w:hAnsi="Times New Roman" w:cs="Times New Roman"/>
          <w:sz w:val="24"/>
          <w:szCs w:val="24"/>
          <w:lang w:val="en"/>
        </w:rPr>
        <w:t>PYC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trên </w:t>
      </w:r>
      <w:r w:rsidR="00A527EF">
        <w:rPr>
          <w:rFonts w:ascii="Times New Roman" w:hAnsi="Times New Roman" w:cs="Times New Roman"/>
          <w:sz w:val="24"/>
          <w:szCs w:val="24"/>
        </w:rPr>
        <w:t>jira</w:t>
      </w:r>
      <w:r>
        <w:rPr>
          <w:rFonts w:ascii="Times New Roman" w:hAnsi="Times New Roman" w:cs="Times New Roman"/>
          <w:sz w:val="24"/>
          <w:szCs w:val="24"/>
        </w:rPr>
        <w:t xml:space="preserve"> để </w:t>
      </w:r>
      <w:r>
        <w:rPr>
          <w:rFonts w:ascii="Times New Roman" w:hAnsi="Times New Roman" w:cs="Times New Roman"/>
          <w:sz w:val="24"/>
          <w:szCs w:val="24"/>
          <w:lang w:val="en"/>
        </w:rPr>
        <w:t>P.</w:t>
      </w:r>
      <w:r w:rsidR="00A527EF">
        <w:rPr>
          <w:rFonts w:ascii="Times New Roman" w:hAnsi="Times New Roman" w:cs="Times New Roman"/>
          <w:sz w:val="24"/>
          <w:szCs w:val="24"/>
          <w:lang w:val="en"/>
        </w:rPr>
        <w:t>CN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HT </w:t>
      </w:r>
      <w:r>
        <w:rPr>
          <w:rFonts w:ascii="Times New Roman" w:hAnsi="Times New Roman" w:cs="Times New Roman"/>
          <w:sz w:val="24"/>
          <w:szCs w:val="24"/>
        </w:rPr>
        <w:t xml:space="preserve">thẩm định lại từ đầu và 1 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hệ thống </w:t>
      </w:r>
      <w:r>
        <w:rPr>
          <w:rFonts w:ascii="Times New Roman" w:hAnsi="Times New Roman" w:cs="Times New Roman"/>
          <w:sz w:val="24"/>
          <w:szCs w:val="24"/>
        </w:rPr>
        <w:t xml:space="preserve">không thẩm định quá 2 lần trong </w:t>
      </w:r>
      <w:r>
        <w:rPr>
          <w:rFonts w:ascii="Times New Roman" w:hAnsi="Times New Roman" w:cs="Times New Roman"/>
          <w:sz w:val="24"/>
          <w:szCs w:val="24"/>
          <w:lang w:val="en"/>
        </w:rPr>
        <w:t>vòng 30 ngày</w:t>
      </w:r>
      <w:r>
        <w:rPr>
          <w:rFonts w:ascii="Times New Roman" w:hAnsi="Times New Roman" w:cs="Times New Roman"/>
          <w:sz w:val="24"/>
          <w:szCs w:val="24"/>
        </w:rPr>
        <w:t>. Với những vướng mắc phát sinh cần gia hạn đề nghị trao đổi qua mail có xác nhận của lãnh đạo đơn vị đề xuất và P.</w:t>
      </w:r>
      <w:r w:rsidR="00D4478D">
        <w:rPr>
          <w:rFonts w:ascii="Times New Roman" w:hAnsi="Times New Roman" w:cs="Times New Roman"/>
          <w:sz w:val="24"/>
          <w:szCs w:val="24"/>
        </w:rPr>
        <w:t>CN</w:t>
      </w:r>
      <w:r>
        <w:rPr>
          <w:rFonts w:ascii="Times New Roman" w:hAnsi="Times New Roman" w:cs="Times New Roman"/>
          <w:sz w:val="24"/>
          <w:szCs w:val="24"/>
        </w:rPr>
        <w:t>HT.</w:t>
      </w:r>
    </w:p>
    <w:p w:rsidR="007C6680" w:rsidRDefault="007C668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tbl>
      <w:tblPr>
        <w:tblW w:w="13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534"/>
        <w:gridCol w:w="9389"/>
      </w:tblGrid>
      <w:tr w:rsidR="007C6680">
        <w:trPr>
          <w:trHeight w:val="3021"/>
        </w:trPr>
        <w:tc>
          <w:tcPr>
            <w:tcW w:w="4534" w:type="dxa"/>
          </w:tcPr>
          <w:p w:rsidR="007C6680" w:rsidRDefault="007C6680">
            <w:pPr>
              <w:pStyle w:val="Heading3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i/>
                <w:sz w:val="22"/>
                <w:szCs w:val="22"/>
              </w:rPr>
            </w:pPr>
          </w:p>
          <w:p w:rsidR="007C6680" w:rsidRDefault="005C4CE1">
            <w:pPr>
              <w:pStyle w:val="Heading3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>Nơi nhận: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    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  <w:t xml:space="preserve">                </w:t>
            </w:r>
          </w:p>
          <w:p w:rsidR="007C6680" w:rsidRDefault="005C4CE1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 Như trên;</w:t>
            </w:r>
          </w:p>
          <w:p w:rsidR="007C6680" w:rsidRDefault="005C4CE1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- Lưu: VT, HT; </w:t>
            </w:r>
            <w:r>
              <w:rPr>
                <w:rFonts w:ascii="Times New Roman" w:hAnsi="Times New Roman" w:cs="Times New Roman"/>
                <w:sz w:val="22"/>
                <w:szCs w:val="22"/>
                <w:lang w:val="en"/>
              </w:rPr>
              <w:t>Khánh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01.</w:t>
            </w:r>
          </w:p>
        </w:tc>
        <w:tc>
          <w:tcPr>
            <w:tcW w:w="9389" w:type="dxa"/>
          </w:tcPr>
          <w:p w:rsidR="007C6680" w:rsidRDefault="007C6680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  <w:p w:rsidR="007C6680" w:rsidRDefault="005C4CE1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PHÒNG </w:t>
            </w:r>
            <w:r w:rsidR="00A527EF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CÔNG NGHỆ 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HỆ THỐNG</w:t>
            </w:r>
          </w:p>
          <w:p w:rsidR="007C6680" w:rsidRDefault="007C668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:rsidR="007C6680" w:rsidRDefault="007C6680">
            <w:pPr>
              <w:ind w:left="50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</w:tbl>
    <w:p w:rsidR="007C6680" w:rsidRDefault="007C6680">
      <w:pPr>
        <w:rPr>
          <w:lang w:val="en"/>
        </w:rPr>
      </w:pPr>
    </w:p>
    <w:p w:rsidR="007C6680" w:rsidRDefault="007C6680"/>
    <w:p w:rsidR="007C6680" w:rsidRDefault="007C6680"/>
    <w:p w:rsidR="007C6680" w:rsidRDefault="007C6680"/>
    <w:p w:rsidR="007C6680" w:rsidRDefault="007C6680"/>
    <w:p w:rsidR="007C6680" w:rsidRDefault="007C6680"/>
    <w:p w:rsidR="007C6680" w:rsidRDefault="007C6680"/>
    <w:p w:rsidR="007C6680" w:rsidRDefault="007C6680"/>
    <w:p w:rsidR="007C6680" w:rsidRDefault="007C6680"/>
    <w:sectPr w:rsidR="007C6680">
      <w:pgSz w:w="16838" w:h="11906" w:orient="landscape"/>
      <w:pgMar w:top="1701" w:right="1417" w:bottom="1417" w:left="1417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63653" w:rsidRDefault="00063653">
      <w:pPr>
        <w:spacing w:line="240" w:lineRule="auto"/>
      </w:pPr>
      <w:r>
        <w:separator/>
      </w:r>
    </w:p>
  </w:endnote>
  <w:endnote w:type="continuationSeparator" w:id="0">
    <w:p w:rsidR="00063653" w:rsidRDefault="0006365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t">
    <w:altName w:val="Times New Roman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63653" w:rsidRDefault="00063653">
      <w:pPr>
        <w:spacing w:after="0"/>
      </w:pPr>
      <w:r>
        <w:separator/>
      </w:r>
    </w:p>
  </w:footnote>
  <w:footnote w:type="continuationSeparator" w:id="0">
    <w:p w:rsidR="00063653" w:rsidRDefault="0006365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D7DEED71"/>
    <w:multiLevelType w:val="singleLevel"/>
    <w:tmpl w:val="D7DEED71"/>
    <w:lvl w:ilvl="0">
      <w:start w:val="1"/>
      <w:numFmt w:val="decimal"/>
      <w:pStyle w:val="Heading3"/>
      <w:lvlText w:val="1.%1."/>
      <w:lvlJc w:val="left"/>
      <w:pPr>
        <w:tabs>
          <w:tab w:val="left" w:pos="425"/>
        </w:tabs>
        <w:ind w:left="425" w:hanging="425"/>
      </w:pPr>
      <w:rPr>
        <w:rFonts w:ascii="Times New Roman" w:eastAsia="SimSunt" w:hAnsi="Times New Roman" w:cs="SimSun" w:hint="default"/>
        <w:sz w:val="26"/>
      </w:rPr>
    </w:lvl>
  </w:abstractNum>
  <w:abstractNum w:abstractNumId="1" w15:restartNumberingAfterBreak="0">
    <w:nsid w:val="DBF1B03E"/>
    <w:multiLevelType w:val="singleLevel"/>
    <w:tmpl w:val="DBF1B03E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EDFE50A0"/>
    <w:multiLevelType w:val="singleLevel"/>
    <w:tmpl w:val="EDFE50A0"/>
    <w:lvl w:ilvl="0">
      <w:start w:val="1"/>
      <w:numFmt w:val="bullet"/>
      <w:lvlText w:val="­"/>
      <w:lvlJc w:val="left"/>
      <w:pPr>
        <w:tabs>
          <w:tab w:val="left" w:pos="420"/>
        </w:tabs>
        <w:ind w:left="420" w:hanging="420"/>
      </w:pPr>
      <w:rPr>
        <w:rFonts w:ascii="Microsoft YaHei" w:eastAsia="Microsoft YaHei" w:hAnsi="Microsoft YaHei" w:cs="Microsoft YaHei" w:hint="default"/>
      </w:rPr>
    </w:lvl>
  </w:abstractNum>
  <w:abstractNum w:abstractNumId="3" w15:restartNumberingAfterBreak="0">
    <w:nsid w:val="F5F65CA3"/>
    <w:multiLevelType w:val="singleLevel"/>
    <w:tmpl w:val="F5F65CA3"/>
    <w:lvl w:ilvl="0">
      <w:start w:val="1"/>
      <w:numFmt w:val="bullet"/>
      <w:pStyle w:val="NormalWeb"/>
      <w:lvlText w:val="­"/>
      <w:lvlJc w:val="left"/>
      <w:pPr>
        <w:tabs>
          <w:tab w:val="left" w:pos="420"/>
        </w:tabs>
        <w:ind w:left="420" w:hanging="420"/>
      </w:pPr>
      <w:rPr>
        <w:rFonts w:ascii="Microsoft YaHei" w:eastAsia="Microsoft YaHei" w:hAnsi="Microsoft YaHei" w:hint="default"/>
      </w:rPr>
    </w:lvl>
  </w:abstractNum>
  <w:abstractNum w:abstractNumId="4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5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6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7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8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9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11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12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13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4" w15:restartNumberingAfterBreak="0">
    <w:nsid w:val="049334C6"/>
    <w:multiLevelType w:val="hybridMultilevel"/>
    <w:tmpl w:val="103C0A84"/>
    <w:lvl w:ilvl="0" w:tplc="B11C1A86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0047A6"/>
    <w:multiLevelType w:val="multilevel"/>
    <w:tmpl w:val="3E0047A6"/>
    <w:lvl w:ilvl="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334DC1"/>
    <w:multiLevelType w:val="multilevel"/>
    <w:tmpl w:val="67334DC1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77DC45"/>
    <w:multiLevelType w:val="singleLevel"/>
    <w:tmpl w:val="6F77DC45"/>
    <w:lvl w:ilvl="0">
      <w:start w:val="1"/>
      <w:numFmt w:val="decimal"/>
      <w:pStyle w:val="Heading2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17"/>
  </w:num>
  <w:num w:numId="2">
    <w:abstractNumId w:val="0"/>
  </w:num>
  <w:num w:numId="3">
    <w:abstractNumId w:val="13"/>
  </w:num>
  <w:num w:numId="4">
    <w:abstractNumId w:val="11"/>
  </w:num>
  <w:num w:numId="5">
    <w:abstractNumId w:val="10"/>
  </w:num>
  <w:num w:numId="6">
    <w:abstractNumId w:val="9"/>
  </w:num>
  <w:num w:numId="7">
    <w:abstractNumId w:val="8"/>
  </w:num>
  <w:num w:numId="8">
    <w:abstractNumId w:val="12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3"/>
  </w:num>
  <w:num w:numId="14">
    <w:abstractNumId w:val="1"/>
  </w:num>
  <w:num w:numId="15">
    <w:abstractNumId w:val="16"/>
  </w:num>
  <w:num w:numId="16">
    <w:abstractNumId w:val="2"/>
  </w:num>
  <w:num w:numId="17">
    <w:abstractNumId w:val="15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EF4122"/>
    <w:rsid w:val="7DEF4122"/>
    <w:rsid w:val="9DE7A1D3"/>
    <w:rsid w:val="B79D92FE"/>
    <w:rsid w:val="BB7B5844"/>
    <w:rsid w:val="D3BB5472"/>
    <w:rsid w:val="F1FCFF74"/>
    <w:rsid w:val="F4F767B2"/>
    <w:rsid w:val="F7DCA740"/>
    <w:rsid w:val="FBAD8990"/>
    <w:rsid w:val="FD5B972A"/>
    <w:rsid w:val="FD7B6906"/>
    <w:rsid w:val="FDEB4A32"/>
    <w:rsid w:val="FDFB4AF9"/>
    <w:rsid w:val="FF6F26A4"/>
    <w:rsid w:val="FFFF3F34"/>
    <w:rsid w:val="FFFFF9CB"/>
    <w:rsid w:val="00016EDB"/>
    <w:rsid w:val="00050A31"/>
    <w:rsid w:val="00063653"/>
    <w:rsid w:val="000716D2"/>
    <w:rsid w:val="00071AAB"/>
    <w:rsid w:val="000B76C4"/>
    <w:rsid w:val="000C5610"/>
    <w:rsid w:val="000E6552"/>
    <w:rsid w:val="000E6676"/>
    <w:rsid w:val="000F3A4F"/>
    <w:rsid w:val="000F59AC"/>
    <w:rsid w:val="0010429A"/>
    <w:rsid w:val="001364FE"/>
    <w:rsid w:val="001368DD"/>
    <w:rsid w:val="001479C4"/>
    <w:rsid w:val="00147DB3"/>
    <w:rsid w:val="001518A5"/>
    <w:rsid w:val="001542BE"/>
    <w:rsid w:val="00170095"/>
    <w:rsid w:val="00170E4F"/>
    <w:rsid w:val="001743F4"/>
    <w:rsid w:val="00187C33"/>
    <w:rsid w:val="001936B7"/>
    <w:rsid w:val="00196AB1"/>
    <w:rsid w:val="001B0CA4"/>
    <w:rsid w:val="00201333"/>
    <w:rsid w:val="00210FA7"/>
    <w:rsid w:val="00216417"/>
    <w:rsid w:val="002538FF"/>
    <w:rsid w:val="00257E54"/>
    <w:rsid w:val="0026631D"/>
    <w:rsid w:val="00280130"/>
    <w:rsid w:val="002B72D2"/>
    <w:rsid w:val="002C2F53"/>
    <w:rsid w:val="0033518C"/>
    <w:rsid w:val="003437C2"/>
    <w:rsid w:val="00377186"/>
    <w:rsid w:val="003A1C03"/>
    <w:rsid w:val="003C77E7"/>
    <w:rsid w:val="003D6F6E"/>
    <w:rsid w:val="00401CDC"/>
    <w:rsid w:val="00414627"/>
    <w:rsid w:val="00425D63"/>
    <w:rsid w:val="004335F0"/>
    <w:rsid w:val="004643D8"/>
    <w:rsid w:val="00485151"/>
    <w:rsid w:val="00497C24"/>
    <w:rsid w:val="004B361A"/>
    <w:rsid w:val="004C7BA5"/>
    <w:rsid w:val="004E27EA"/>
    <w:rsid w:val="004E5F81"/>
    <w:rsid w:val="004E7628"/>
    <w:rsid w:val="004F48F2"/>
    <w:rsid w:val="005149B1"/>
    <w:rsid w:val="0056297B"/>
    <w:rsid w:val="005647F2"/>
    <w:rsid w:val="005662D1"/>
    <w:rsid w:val="00573A09"/>
    <w:rsid w:val="00591C17"/>
    <w:rsid w:val="005A268C"/>
    <w:rsid w:val="005A4526"/>
    <w:rsid w:val="005B643D"/>
    <w:rsid w:val="005C1B16"/>
    <w:rsid w:val="005C4CE1"/>
    <w:rsid w:val="005D3DAE"/>
    <w:rsid w:val="005E53D0"/>
    <w:rsid w:val="005E6DE6"/>
    <w:rsid w:val="006002EB"/>
    <w:rsid w:val="00600D3A"/>
    <w:rsid w:val="0060107B"/>
    <w:rsid w:val="006128EF"/>
    <w:rsid w:val="00624CB7"/>
    <w:rsid w:val="006264B4"/>
    <w:rsid w:val="006331C2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6B0F3B"/>
    <w:rsid w:val="00701E04"/>
    <w:rsid w:val="007152D7"/>
    <w:rsid w:val="00726EC6"/>
    <w:rsid w:val="00746C14"/>
    <w:rsid w:val="00747365"/>
    <w:rsid w:val="0075167A"/>
    <w:rsid w:val="00792D0B"/>
    <w:rsid w:val="007C2C59"/>
    <w:rsid w:val="007C6680"/>
    <w:rsid w:val="00801F23"/>
    <w:rsid w:val="0082157B"/>
    <w:rsid w:val="00837632"/>
    <w:rsid w:val="0085640F"/>
    <w:rsid w:val="008567AA"/>
    <w:rsid w:val="00857700"/>
    <w:rsid w:val="00877A1B"/>
    <w:rsid w:val="00892362"/>
    <w:rsid w:val="00892712"/>
    <w:rsid w:val="008A680A"/>
    <w:rsid w:val="008B0BB0"/>
    <w:rsid w:val="008E6C4B"/>
    <w:rsid w:val="008F18C0"/>
    <w:rsid w:val="00907648"/>
    <w:rsid w:val="00930FDE"/>
    <w:rsid w:val="009527CB"/>
    <w:rsid w:val="00984C93"/>
    <w:rsid w:val="00987CE1"/>
    <w:rsid w:val="0099405C"/>
    <w:rsid w:val="009A1B0A"/>
    <w:rsid w:val="009C4260"/>
    <w:rsid w:val="009C563A"/>
    <w:rsid w:val="009C600F"/>
    <w:rsid w:val="009D3723"/>
    <w:rsid w:val="009E04F2"/>
    <w:rsid w:val="00A03B7B"/>
    <w:rsid w:val="00A200C9"/>
    <w:rsid w:val="00A250D5"/>
    <w:rsid w:val="00A32F56"/>
    <w:rsid w:val="00A36028"/>
    <w:rsid w:val="00A527EF"/>
    <w:rsid w:val="00A91424"/>
    <w:rsid w:val="00AA2C77"/>
    <w:rsid w:val="00AC3FB9"/>
    <w:rsid w:val="00AC68FE"/>
    <w:rsid w:val="00AC702A"/>
    <w:rsid w:val="00AD0697"/>
    <w:rsid w:val="00AD226F"/>
    <w:rsid w:val="00AD432E"/>
    <w:rsid w:val="00B13A52"/>
    <w:rsid w:val="00B2493F"/>
    <w:rsid w:val="00B24CF4"/>
    <w:rsid w:val="00B26993"/>
    <w:rsid w:val="00B4570C"/>
    <w:rsid w:val="00B5208C"/>
    <w:rsid w:val="00B74876"/>
    <w:rsid w:val="00B76565"/>
    <w:rsid w:val="00BB7C2B"/>
    <w:rsid w:val="00BC1664"/>
    <w:rsid w:val="00BC2546"/>
    <w:rsid w:val="00BC5FE2"/>
    <w:rsid w:val="00C05085"/>
    <w:rsid w:val="00C1593D"/>
    <w:rsid w:val="00C56C7E"/>
    <w:rsid w:val="00C776A4"/>
    <w:rsid w:val="00C8750D"/>
    <w:rsid w:val="00CA2C6C"/>
    <w:rsid w:val="00CC0600"/>
    <w:rsid w:val="00CC78AC"/>
    <w:rsid w:val="00CE3861"/>
    <w:rsid w:val="00CF7953"/>
    <w:rsid w:val="00D07232"/>
    <w:rsid w:val="00D10245"/>
    <w:rsid w:val="00D21BDD"/>
    <w:rsid w:val="00D4478D"/>
    <w:rsid w:val="00D65F07"/>
    <w:rsid w:val="00D92BB7"/>
    <w:rsid w:val="00DC76D2"/>
    <w:rsid w:val="00DD30ED"/>
    <w:rsid w:val="00DF3AA0"/>
    <w:rsid w:val="00E12637"/>
    <w:rsid w:val="00E25F0F"/>
    <w:rsid w:val="00E537A6"/>
    <w:rsid w:val="00E64C21"/>
    <w:rsid w:val="00E65833"/>
    <w:rsid w:val="00EC24C6"/>
    <w:rsid w:val="00ED1F24"/>
    <w:rsid w:val="00EF2933"/>
    <w:rsid w:val="00F05146"/>
    <w:rsid w:val="00F1115D"/>
    <w:rsid w:val="00F21FD1"/>
    <w:rsid w:val="00F3513C"/>
    <w:rsid w:val="00F465C5"/>
    <w:rsid w:val="00F5180D"/>
    <w:rsid w:val="00F51B21"/>
    <w:rsid w:val="00F51D87"/>
    <w:rsid w:val="00F8051E"/>
    <w:rsid w:val="00F8455C"/>
    <w:rsid w:val="4B37C669"/>
    <w:rsid w:val="4F5DD605"/>
    <w:rsid w:val="4FFFFB66"/>
    <w:rsid w:val="56F391A1"/>
    <w:rsid w:val="57EE1BC5"/>
    <w:rsid w:val="637BC3DC"/>
    <w:rsid w:val="73EB91D1"/>
    <w:rsid w:val="77FD8CB2"/>
    <w:rsid w:val="7DB4FA82"/>
    <w:rsid w:val="7DEF4122"/>
    <w:rsid w:val="7EFDD83D"/>
    <w:rsid w:val="7FF76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5:docId w15:val="{53D5A385-796D-48CA-8BEE-993E46A40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1" w:count="371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caption" w:semiHidden="1" w:unhideWhenUsed="1"/>
    <w:lsdException w:name="Default Paragraph Font" w:semiHidden="1"/>
    <w:lsdException w:name="HTML Top of Form" w:semiHidden="1" w:uiPriority="99" w:unhideWhenUsed="1" w:qFormat="0"/>
    <w:lsdException w:name="HTML Bottom of Form" w:semiHidden="1" w:uiPriority="99" w:unhideWhenUsed="1" w:qFormat="0"/>
    <w:lsdException w:name="Normal Table" w:semiHidden="1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qFormat="0"/>
    <w:lsdException w:name="No Spacing" w:uiPriority="99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qFormat="0"/>
    <w:lsdException w:name="List Paragraph" w:uiPriority="34"/>
    <w:lsdException w:name="Quote" w:uiPriority="99" w:qFormat="0"/>
    <w:lsdException w:name="Intense Quote" w:uiPriority="99" w:qFormat="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basedOn w:val="TOC1"/>
    <w:next w:val="Normal"/>
    <w:semiHidden/>
    <w:unhideWhenUsed/>
    <w:qFormat/>
    <w:pPr>
      <w:keepNext/>
      <w:keepLines/>
      <w:numPr>
        <w:numId w:val="1"/>
      </w:numPr>
      <w:ind w:left="0" w:firstLine="0"/>
      <w:outlineLvl w:val="1"/>
    </w:pPr>
    <w:rPr>
      <w:b/>
      <w:bCs/>
      <w:szCs w:val="32"/>
    </w:rPr>
  </w:style>
  <w:style w:type="paragraph" w:styleId="Heading3">
    <w:name w:val="heading 3"/>
    <w:basedOn w:val="TOC2"/>
    <w:next w:val="Normal"/>
    <w:semiHidden/>
    <w:unhideWhenUsed/>
    <w:qFormat/>
    <w:pPr>
      <w:keepNext/>
      <w:keepLines/>
      <w:numPr>
        <w:numId w:val="2"/>
      </w:numPr>
      <w:spacing w:line="416" w:lineRule="auto"/>
      <w:ind w:leftChars="0" w:left="0" w:firstLine="0"/>
      <w:outlineLvl w:val="2"/>
    </w:pPr>
    <w:rPr>
      <w:bCs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qFormat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qFormat/>
    <w:pPr>
      <w:spacing w:after="120"/>
      <w:ind w:leftChars="200" w:left="420"/>
    </w:pPr>
  </w:style>
  <w:style w:type="paragraph" w:styleId="BodyTextFirstIndent2">
    <w:name w:val="Body Text First Indent 2"/>
    <w:basedOn w:val="BodyTextIndent"/>
    <w:qFormat/>
    <w:pPr>
      <w:ind w:firstLineChars="200" w:firstLine="420"/>
    </w:pPr>
  </w:style>
  <w:style w:type="paragraph" w:styleId="BodyTextIndent2">
    <w:name w:val="Body Text Indent 2"/>
    <w:basedOn w:val="Normal"/>
    <w:qFormat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qFormat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qFormat/>
    <w:rPr>
      <w:sz w:val="21"/>
      <w:szCs w:val="21"/>
    </w:rPr>
  </w:style>
  <w:style w:type="paragraph" w:styleId="CommentText">
    <w:name w:val="annotation text"/>
    <w:basedOn w:val="Normal"/>
    <w:qFormat/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DocumentMap">
    <w:name w:val="Document Map"/>
    <w:basedOn w:val="Normal"/>
    <w:qFormat/>
    <w:pPr>
      <w:shd w:val="clear" w:color="auto" w:fill="000080"/>
    </w:pPr>
  </w:style>
  <w:style w:type="paragraph" w:styleId="E-mailSignature">
    <w:name w:val="E-mail Signature"/>
    <w:basedOn w:val="Normal"/>
    <w:qFormat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qFormat/>
    <w:rPr>
      <w:vertAlign w:val="superscript"/>
    </w:rPr>
  </w:style>
  <w:style w:type="paragraph" w:styleId="EndnoteText">
    <w:name w:val="endnote text"/>
    <w:basedOn w:val="Normal"/>
    <w:qFormat/>
    <w:pPr>
      <w:snapToGrid w:val="0"/>
    </w:pPr>
  </w:style>
  <w:style w:type="paragraph" w:styleId="EnvelopeAddress">
    <w:name w:val="envelope address"/>
    <w:basedOn w:val="Normal"/>
    <w:qFormat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qFormat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qFormat/>
    <w:rPr>
      <w:vertAlign w:val="superscript"/>
    </w:rPr>
  </w:style>
  <w:style w:type="paragraph" w:styleId="FootnoteText">
    <w:name w:val="footnote text"/>
    <w:basedOn w:val="Normal"/>
    <w:qFormat/>
    <w:pPr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  <w:qFormat/>
  </w:style>
  <w:style w:type="paragraph" w:styleId="HTMLAddress">
    <w:name w:val="HTML Address"/>
    <w:basedOn w:val="Normal"/>
    <w:qFormat/>
    <w:rPr>
      <w:i/>
      <w:iCs/>
    </w:rPr>
  </w:style>
  <w:style w:type="character" w:styleId="HTMLCite">
    <w:name w:val="HTML Cite"/>
    <w:basedOn w:val="DefaultParagraphFont"/>
    <w:qFormat/>
    <w:rPr>
      <w:i/>
      <w:iCs/>
    </w:rPr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qFormat/>
    <w:rPr>
      <w:i/>
      <w:iCs/>
    </w:rPr>
  </w:style>
  <w:style w:type="character" w:styleId="HTMLKeyboard">
    <w:name w:val="HTML Keyboard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qFormat/>
    <w:rPr>
      <w:rFonts w:ascii="Courier New" w:hAnsi="Courier New" w:cs="Courier New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3"/>
      </w:numPr>
    </w:pPr>
  </w:style>
  <w:style w:type="paragraph" w:styleId="ListBullet2">
    <w:name w:val="List Bullet 2"/>
    <w:basedOn w:val="Normal"/>
    <w:qFormat/>
    <w:pPr>
      <w:numPr>
        <w:numId w:val="4"/>
      </w:numPr>
    </w:pPr>
  </w:style>
  <w:style w:type="paragraph" w:styleId="ListBullet3">
    <w:name w:val="List Bullet 3"/>
    <w:basedOn w:val="Normal"/>
    <w:qFormat/>
    <w:pPr>
      <w:numPr>
        <w:numId w:val="5"/>
      </w:numPr>
    </w:pPr>
  </w:style>
  <w:style w:type="paragraph" w:styleId="ListBullet4">
    <w:name w:val="List Bullet 4"/>
    <w:basedOn w:val="Normal"/>
    <w:qFormat/>
    <w:pPr>
      <w:numPr>
        <w:numId w:val="6"/>
      </w:numPr>
    </w:pPr>
  </w:style>
  <w:style w:type="paragraph" w:styleId="ListBullet5">
    <w:name w:val="List Bullet 5"/>
    <w:basedOn w:val="Normal"/>
    <w:qFormat/>
    <w:pPr>
      <w:numPr>
        <w:numId w:val="7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8"/>
      </w:numPr>
    </w:pPr>
  </w:style>
  <w:style w:type="paragraph" w:styleId="ListNumber2">
    <w:name w:val="List Number 2"/>
    <w:basedOn w:val="Normal"/>
    <w:qFormat/>
    <w:pPr>
      <w:numPr>
        <w:numId w:val="9"/>
      </w:numPr>
    </w:pPr>
  </w:style>
  <w:style w:type="paragraph" w:styleId="ListNumber3">
    <w:name w:val="List Number 3"/>
    <w:basedOn w:val="Normal"/>
    <w:qFormat/>
    <w:pPr>
      <w:numPr>
        <w:numId w:val="10"/>
      </w:numPr>
    </w:pPr>
  </w:style>
  <w:style w:type="paragraph" w:styleId="ListNumber4">
    <w:name w:val="List Number 4"/>
    <w:basedOn w:val="Normal"/>
    <w:qFormat/>
    <w:pPr>
      <w:numPr>
        <w:numId w:val="11"/>
      </w:numPr>
    </w:pPr>
  </w:style>
  <w:style w:type="paragraph" w:styleId="ListNumber5">
    <w:name w:val="List Number 5"/>
    <w:basedOn w:val="Normal"/>
    <w:qFormat/>
    <w:pPr>
      <w:numPr>
        <w:numId w:val="12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link w:val="NormalWebChar"/>
    <w:qFormat/>
    <w:pPr>
      <w:numPr>
        <w:numId w:val="13"/>
      </w:numPr>
      <w:spacing w:before="120" w:after="120" w:line="312" w:lineRule="auto"/>
      <w:ind w:left="0" w:firstLineChars="150" w:firstLine="390"/>
      <w:jc w:val="both"/>
    </w:pPr>
    <w:rPr>
      <w:sz w:val="26"/>
      <w:szCs w:val="24"/>
      <w:lang w:eastAsia="zh-CN"/>
    </w:rPr>
  </w:style>
  <w:style w:type="paragraph" w:styleId="NormalIndent">
    <w:name w:val="Normal Indent"/>
    <w:basedOn w:val="Normal"/>
    <w:qFormat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qFormat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qFormat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qFormat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NormalWebChar">
    <w:name w:val="Normal (Web) Char"/>
    <w:link w:val="NormalWeb"/>
    <w:qFormat/>
    <w:rPr>
      <w:rFonts w:ascii="Times New Roman" w:eastAsia="SimSun" w:hAnsi="Times New Roman"/>
      <w:kern w:val="0"/>
      <w:sz w:val="26"/>
      <w:szCs w:val="24"/>
      <w:lang w:val="en-US" w:eastAsia="zh-CN" w:bidi="ar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104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243</Words>
  <Characters>1387</Characters>
  <Application>Microsoft Office Word</Application>
  <DocSecurity>0</DocSecurity>
  <Lines>11</Lines>
  <Paragraphs>3</Paragraphs>
  <ScaleCrop>false</ScaleCrop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thongnv31</dc:creator>
  <cp:lastModifiedBy>khanhnd23</cp:lastModifiedBy>
  <cp:revision>53</cp:revision>
  <dcterms:created xsi:type="dcterms:W3CDTF">2024-01-26T22:31:00Z</dcterms:created>
  <dcterms:modified xsi:type="dcterms:W3CDTF">2025-10-31T02:33:00Z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1033-11.1.0.11719</vt:lpwstr>
  </property>
</Properties>
</file>