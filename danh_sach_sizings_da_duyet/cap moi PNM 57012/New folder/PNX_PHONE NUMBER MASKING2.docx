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2538FF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314C2F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</w:t>
            </w:r>
            <w:r w:rsidR="00AC68FE">
              <w:rPr>
                <w:rFonts w:ascii="Times New Roman" w:hAnsi="Times New Roman" w:cs="Times New Roman"/>
                <w:sz w:val="22"/>
                <w:szCs w:val="22"/>
              </w:rPr>
              <w:t>CN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7AA1FA6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2538FF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2538FF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</w:t>
      </w:r>
      <w:r w:rsidR="00726EC6">
        <w:rPr>
          <w:rFonts w:ascii="Times New Roman" w:hAnsi="Times New Roman" w:cs="Times New Roman"/>
          <w:sz w:val="24"/>
          <w:szCs w:val="24"/>
        </w:rPr>
        <w:t xml:space="preserve">Công nghệ </w:t>
      </w:r>
      <w:r>
        <w:rPr>
          <w:rFonts w:ascii="Times New Roman" w:hAnsi="Times New Roman" w:cs="Times New Roman"/>
          <w:sz w:val="24"/>
          <w:szCs w:val="24"/>
        </w:rPr>
        <w:t>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</w:t>
      </w:r>
      <w:r w:rsidR="00726EC6">
        <w:rPr>
          <w:rFonts w:ascii="Times New Roman" w:hAnsi="Times New Roman" w:cs="Times New Roman"/>
          <w:sz w:val="24"/>
          <w:szCs w:val="24"/>
          <w:lang w:val="en"/>
        </w:rPr>
        <w:t>CN</w:t>
      </w:r>
      <w:r>
        <w:rPr>
          <w:rFonts w:ascii="Times New Roman" w:hAnsi="Times New Roman" w:cs="Times New Roman"/>
          <w:sz w:val="24"/>
          <w:szCs w:val="24"/>
          <w:lang w:val="en"/>
        </w:rPr>
        <w:t>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1479C4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1479C4">
              <w:rPr>
                <w:rFonts w:ascii="Times New Roman" w:hAnsi="Times New Roman" w:cs="Times New Roman"/>
                <w:color w:val="000000"/>
                <w:sz w:val="24"/>
              </w:rPr>
              <w:t>57012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1479C4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79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PHONE NUMBER MASKING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4E27E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4E27E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Xin cấp phát tài nguyên triển khai PoC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( cấp mới)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E27EA" w:rsidRDefault="004E27E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Hieund28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P. </w:t>
            </w:r>
            <w:r w:rsidR="00257E54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Công nghệ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276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2681"/>
        <w:gridCol w:w="2681"/>
      </w:tblGrid>
      <w:tr w:rsidR="0082157B" w:rsidTr="0082157B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82157B" w:rsidTr="0082157B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3D6F6E" w:rsidRDefault="003D6F6E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:rsidR="00E65833" w:rsidRPr="00AD432E" w:rsidRDefault="00E65833" w:rsidP="00B2493F">
            <w:p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B72D2">
              <w:rPr>
                <w:rFonts w:ascii="Times New Roman" w:hAnsi="Times New Roman"/>
                <w:sz w:val="24"/>
              </w:rPr>
              <w:t>  </w:t>
            </w:r>
            <w:r w:rsidR="00E12637" w:rsidRPr="002B72D2">
              <w:rPr>
                <w:rFonts w:ascii="Times New Roman" w:hAnsi="Times New Roman"/>
                <w:sz w:val="24"/>
              </w:rPr>
              <w:t>  </w:t>
            </w:r>
            <w:r w:rsidRPr="002B72D2"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 w:rsidP="0010429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 xml:space="preserve">Bổ sung </w:t>
            </w:r>
            <w:r w:rsidR="0010429A">
              <w:t>sở cứ đầu vào từ kinh doanh ( trang 2)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A238D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Đã bổ sung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 w:rsidP="00485151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 xml:space="preserve">Bổ sung </w:t>
            </w:r>
            <w:r w:rsidR="00701E04">
              <w:t xml:space="preserve">sở cứ sử dụng ssd 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E57B3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Đã bổ sung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5E6DE6" w:rsidP="005E6DE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lang w:val="vi-VN"/>
              </w:rPr>
            </w:pPr>
            <w:r w:rsidRPr="002B72D2">
              <w:t>Bổ sung đánh giá mức độ quan trọng của hệ thống (thêm 1 dòng vào phần đầu sizing): GL đính kèm --&gt; hệ thống ĐBQT bắt buộc phải có DR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D51A5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Mức độ quan trọng của hệ thống: Quan trọng</w:t>
            </w:r>
            <w:r w:rsidR="005C666D">
              <w:rPr>
                <w:rFonts w:cs="Times New Roman"/>
                <w:color w:val="000000"/>
                <w:szCs w:val="24"/>
                <w:highlight w:val="yellow"/>
              </w:rPr>
              <w:t xml:space="preserve"> (bổ sung vào trang 1)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3C77E7" w:rsidP="003C77E7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 w:rsidRPr="002B72D2">
              <w:t>Bắt buộc phải có thời gian cam kết hoàn thành triển khai và đổ tải thật (thêm 1 dòng vào phần đầu của sizing), có sở cứ từ KD hoặc BGĐ</w:t>
            </w:r>
            <w:r w:rsidRPr="002B72D2">
              <w:br/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505A0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  <w:r>
              <w:rPr>
                <w:rFonts w:cs="Times New Roman"/>
                <w:color w:val="000000"/>
                <w:szCs w:val="24"/>
                <w:highlight w:val="yellow"/>
              </w:rPr>
              <w:t>Đã bổ sung thông tin và xác nhận từ đơn vị Kinh doanh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2157B" w:rsidTr="0082157B">
        <w:trPr>
          <w:trHeight w:val="134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82157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Default="00B2493F" w:rsidP="0074578C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bookmarkStart w:id="0" w:name="_GoBack"/>
            <w:bookmarkEnd w:id="0"/>
            <w:r w:rsidRPr="002B72D2">
              <w:t xml:space="preserve">Ký sizing </w:t>
            </w:r>
            <w:r>
              <w:t>bổ sung</w:t>
            </w:r>
            <w:r w:rsidRPr="002B72D2">
              <w:t xml:space="preserve"> đính kèm thêm file checklist</w:t>
            </w: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2157B" w:rsidRPr="0082157B" w:rsidRDefault="0082157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  <w:highlight w:val="yellow"/>
              </w:rPr>
            </w:pPr>
          </w:p>
        </w:tc>
        <w:tc>
          <w:tcPr>
            <w:tcW w:w="2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2157B" w:rsidRDefault="0082157B" w:rsidP="00857700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E25F0F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</w:t>
      </w:r>
      <w:r w:rsidR="00A527EF">
        <w:rPr>
          <w:rFonts w:ascii="Times New Roman" w:hAnsi="Times New Roman" w:cs="Times New Roman"/>
          <w:sz w:val="24"/>
          <w:szCs w:val="24"/>
        </w:rPr>
        <w:t>CN</w:t>
      </w:r>
      <w:r>
        <w:rPr>
          <w:rFonts w:ascii="Times New Roman" w:hAnsi="Times New Roman" w:cs="Times New Roman"/>
          <w:sz w:val="24"/>
          <w:szCs w:val="24"/>
        </w:rPr>
        <w:t xml:space="preserve">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="00A527EF">
        <w:rPr>
          <w:rFonts w:ascii="Times New Roman" w:hAnsi="Times New Roman" w:cs="Times New Roman"/>
          <w:sz w:val="24"/>
          <w:szCs w:val="24"/>
        </w:rPr>
        <w:t>jira</w: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r>
        <w:rPr>
          <w:rFonts w:ascii="Times New Roman" w:hAnsi="Times New Roman" w:cs="Times New Roman"/>
          <w:sz w:val="24"/>
          <w:szCs w:val="24"/>
          <w:lang w:val="en"/>
        </w:rPr>
        <w:t>P.</w:t>
      </w:r>
      <w:r w:rsidR="00A527EF">
        <w:rPr>
          <w:rFonts w:ascii="Times New Roman" w:hAnsi="Times New Roman" w:cs="Times New Roman"/>
          <w:sz w:val="24"/>
          <w:szCs w:val="24"/>
          <w:lang w:val="en"/>
        </w:rPr>
        <w:t>CN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</w:t>
      </w:r>
      <w:r w:rsidR="00D4478D">
        <w:rPr>
          <w:rFonts w:ascii="Times New Roman" w:hAnsi="Times New Roman" w:cs="Times New Roman"/>
          <w:sz w:val="24"/>
          <w:szCs w:val="24"/>
        </w:rPr>
        <w:t>CN</w:t>
      </w:r>
      <w:r>
        <w:rPr>
          <w:rFonts w:ascii="Times New Roman" w:hAnsi="Times New Roman" w:cs="Times New Roman"/>
          <w:sz w:val="24"/>
          <w:szCs w:val="24"/>
        </w:rPr>
        <w:t>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PHÒNG </w:t>
            </w:r>
            <w:r w:rsidR="00A527EF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3EA2" w:rsidRDefault="00BB3EA2">
      <w:pPr>
        <w:spacing w:line="240" w:lineRule="auto"/>
      </w:pPr>
      <w:r>
        <w:separator/>
      </w:r>
    </w:p>
  </w:endnote>
  <w:endnote w:type="continuationSeparator" w:id="0">
    <w:p w:rsidR="00BB3EA2" w:rsidRDefault="00BB3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3EA2" w:rsidRDefault="00BB3EA2">
      <w:pPr>
        <w:spacing w:after="0"/>
      </w:pPr>
      <w:r>
        <w:separator/>
      </w:r>
    </w:p>
  </w:footnote>
  <w:footnote w:type="continuationSeparator" w:id="0">
    <w:p w:rsidR="00BB3EA2" w:rsidRDefault="00BB3E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50A31"/>
    <w:rsid w:val="00063653"/>
    <w:rsid w:val="000716D2"/>
    <w:rsid w:val="00071AAB"/>
    <w:rsid w:val="000B76C4"/>
    <w:rsid w:val="000C5610"/>
    <w:rsid w:val="000E6552"/>
    <w:rsid w:val="000E6676"/>
    <w:rsid w:val="000F3A4F"/>
    <w:rsid w:val="000F59AC"/>
    <w:rsid w:val="0010429A"/>
    <w:rsid w:val="001364FE"/>
    <w:rsid w:val="001368DD"/>
    <w:rsid w:val="001479C4"/>
    <w:rsid w:val="00147DB3"/>
    <w:rsid w:val="001518A5"/>
    <w:rsid w:val="001542BE"/>
    <w:rsid w:val="00170095"/>
    <w:rsid w:val="00170E4F"/>
    <w:rsid w:val="001743F4"/>
    <w:rsid w:val="00187C33"/>
    <w:rsid w:val="001936B7"/>
    <w:rsid w:val="00196AB1"/>
    <w:rsid w:val="001B0CA4"/>
    <w:rsid w:val="00201333"/>
    <w:rsid w:val="00210FA7"/>
    <w:rsid w:val="00216417"/>
    <w:rsid w:val="002538FF"/>
    <w:rsid w:val="00257E54"/>
    <w:rsid w:val="0026631D"/>
    <w:rsid w:val="00280130"/>
    <w:rsid w:val="002B72D2"/>
    <w:rsid w:val="002C2F53"/>
    <w:rsid w:val="0033518C"/>
    <w:rsid w:val="003437C2"/>
    <w:rsid w:val="00377186"/>
    <w:rsid w:val="003A1C03"/>
    <w:rsid w:val="003C77E7"/>
    <w:rsid w:val="003D6F6E"/>
    <w:rsid w:val="00401CDC"/>
    <w:rsid w:val="00414627"/>
    <w:rsid w:val="00425D63"/>
    <w:rsid w:val="004335F0"/>
    <w:rsid w:val="004643D8"/>
    <w:rsid w:val="00485151"/>
    <w:rsid w:val="00497C24"/>
    <w:rsid w:val="004B361A"/>
    <w:rsid w:val="004C7BA5"/>
    <w:rsid w:val="004E27EA"/>
    <w:rsid w:val="004E5F81"/>
    <w:rsid w:val="004E7628"/>
    <w:rsid w:val="004F48F2"/>
    <w:rsid w:val="00505A03"/>
    <w:rsid w:val="005149B1"/>
    <w:rsid w:val="0056297B"/>
    <w:rsid w:val="005647F2"/>
    <w:rsid w:val="005662D1"/>
    <w:rsid w:val="00573A09"/>
    <w:rsid w:val="00591C17"/>
    <w:rsid w:val="005A268C"/>
    <w:rsid w:val="005A4526"/>
    <w:rsid w:val="005B643D"/>
    <w:rsid w:val="005C1B16"/>
    <w:rsid w:val="005C4CE1"/>
    <w:rsid w:val="005C666D"/>
    <w:rsid w:val="005D3DAE"/>
    <w:rsid w:val="005E53D0"/>
    <w:rsid w:val="005E6DE6"/>
    <w:rsid w:val="006002EB"/>
    <w:rsid w:val="00600D3A"/>
    <w:rsid w:val="0060107B"/>
    <w:rsid w:val="006128EF"/>
    <w:rsid w:val="00624CB7"/>
    <w:rsid w:val="006264B4"/>
    <w:rsid w:val="006331C2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B0F3B"/>
    <w:rsid w:val="00701E04"/>
    <w:rsid w:val="007152D7"/>
    <w:rsid w:val="00726EC6"/>
    <w:rsid w:val="0074578C"/>
    <w:rsid w:val="00746C14"/>
    <w:rsid w:val="00747365"/>
    <w:rsid w:val="0075167A"/>
    <w:rsid w:val="00792D0B"/>
    <w:rsid w:val="007C2C59"/>
    <w:rsid w:val="007C6680"/>
    <w:rsid w:val="00801F23"/>
    <w:rsid w:val="0082157B"/>
    <w:rsid w:val="00837632"/>
    <w:rsid w:val="0085640F"/>
    <w:rsid w:val="008567AA"/>
    <w:rsid w:val="00857700"/>
    <w:rsid w:val="00877A1B"/>
    <w:rsid w:val="00892362"/>
    <w:rsid w:val="00892712"/>
    <w:rsid w:val="008A680A"/>
    <w:rsid w:val="008B0BB0"/>
    <w:rsid w:val="008E6C4B"/>
    <w:rsid w:val="008F18C0"/>
    <w:rsid w:val="00907648"/>
    <w:rsid w:val="00930FDE"/>
    <w:rsid w:val="009527CB"/>
    <w:rsid w:val="00984C93"/>
    <w:rsid w:val="00987CE1"/>
    <w:rsid w:val="0099405C"/>
    <w:rsid w:val="009A1B0A"/>
    <w:rsid w:val="009C4260"/>
    <w:rsid w:val="009C563A"/>
    <w:rsid w:val="009C600F"/>
    <w:rsid w:val="009D3723"/>
    <w:rsid w:val="009E04F2"/>
    <w:rsid w:val="00A03B7B"/>
    <w:rsid w:val="00A200C9"/>
    <w:rsid w:val="00A238D6"/>
    <w:rsid w:val="00A250D5"/>
    <w:rsid w:val="00A32F56"/>
    <w:rsid w:val="00A36028"/>
    <w:rsid w:val="00A527EF"/>
    <w:rsid w:val="00A91424"/>
    <w:rsid w:val="00AA2C77"/>
    <w:rsid w:val="00AC3FB9"/>
    <w:rsid w:val="00AC68FE"/>
    <w:rsid w:val="00AC702A"/>
    <w:rsid w:val="00AD0697"/>
    <w:rsid w:val="00AD226F"/>
    <w:rsid w:val="00AD432E"/>
    <w:rsid w:val="00B13A52"/>
    <w:rsid w:val="00B2493F"/>
    <w:rsid w:val="00B24CF4"/>
    <w:rsid w:val="00B26993"/>
    <w:rsid w:val="00B4570C"/>
    <w:rsid w:val="00B5208C"/>
    <w:rsid w:val="00B74876"/>
    <w:rsid w:val="00B76565"/>
    <w:rsid w:val="00BB3EA2"/>
    <w:rsid w:val="00BB7C2B"/>
    <w:rsid w:val="00BC1664"/>
    <w:rsid w:val="00BC2546"/>
    <w:rsid w:val="00BC5FE2"/>
    <w:rsid w:val="00C05085"/>
    <w:rsid w:val="00C1593D"/>
    <w:rsid w:val="00C56C7E"/>
    <w:rsid w:val="00C776A4"/>
    <w:rsid w:val="00C8750D"/>
    <w:rsid w:val="00CA2C6C"/>
    <w:rsid w:val="00CC0600"/>
    <w:rsid w:val="00CC78AC"/>
    <w:rsid w:val="00CE3861"/>
    <w:rsid w:val="00CF7953"/>
    <w:rsid w:val="00D07232"/>
    <w:rsid w:val="00D10245"/>
    <w:rsid w:val="00D21BDD"/>
    <w:rsid w:val="00D4478D"/>
    <w:rsid w:val="00D51A5D"/>
    <w:rsid w:val="00D65F07"/>
    <w:rsid w:val="00D92BB7"/>
    <w:rsid w:val="00DC76D2"/>
    <w:rsid w:val="00DD30ED"/>
    <w:rsid w:val="00DF3AA0"/>
    <w:rsid w:val="00E12637"/>
    <w:rsid w:val="00E25F0F"/>
    <w:rsid w:val="00E537A6"/>
    <w:rsid w:val="00E57B3C"/>
    <w:rsid w:val="00E64C21"/>
    <w:rsid w:val="00E65833"/>
    <w:rsid w:val="00EC24C6"/>
    <w:rsid w:val="00ED1F24"/>
    <w:rsid w:val="00EF2933"/>
    <w:rsid w:val="00F05146"/>
    <w:rsid w:val="00F1115D"/>
    <w:rsid w:val="00F21FD1"/>
    <w:rsid w:val="00F3513C"/>
    <w:rsid w:val="00F465C5"/>
    <w:rsid w:val="00F5180D"/>
    <w:rsid w:val="00F51B21"/>
    <w:rsid w:val="00F51D87"/>
    <w:rsid w:val="00F8051E"/>
    <w:rsid w:val="00F8455C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14F63D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thongnv31</dc:creator>
  <cp:lastModifiedBy>hieund28</cp:lastModifiedBy>
  <cp:revision>59</cp:revision>
  <dcterms:created xsi:type="dcterms:W3CDTF">2024-01-26T22:31:00Z</dcterms:created>
  <dcterms:modified xsi:type="dcterms:W3CDTF">2025-11-05T02:39:00Z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