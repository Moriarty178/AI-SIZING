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422A23">
        <w:trPr>
          <w:trHeight w:val="987"/>
        </w:trPr>
        <w:tc>
          <w:tcPr>
            <w:tcW w:w="4396" w:type="dxa"/>
          </w:tcPr>
          <w:p w:rsidR="00422A23" w:rsidRDefault="00752798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EFB7FC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:       /PNX-CNTT-HT</w:t>
            </w:r>
          </w:p>
        </w:tc>
        <w:tc>
          <w:tcPr>
            <w:tcW w:w="9665" w:type="dxa"/>
          </w:tcPr>
          <w:p w:rsidR="00422A23" w:rsidRDefault="00752798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do -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Hạnh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phúc</w:t>
            </w:r>
            <w:proofErr w:type="spellEnd"/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B73687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422A23" w:rsidRDefault="00422A23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422A23" w:rsidRDefault="007527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422A23" w:rsidRDefault="00422A23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422A23" w:rsidRDefault="00752798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22A23" w:rsidRDefault="00752798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chung</w:t>
      </w:r>
      <w:proofErr w:type="spellEnd"/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422A23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 w:rsidP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</w:p>
        </w:tc>
      </w:tr>
      <w:tr w:rsidR="00422A23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thống</w:t>
            </w:r>
            <w:proofErr w:type="spellEnd"/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422A23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</w:p>
        </w:tc>
      </w:tr>
      <w:tr w:rsidR="00422A23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yêu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cầu</w:t>
            </w:r>
            <w:proofErr w:type="spellEnd"/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lang w:val="en"/>
              </w:rPr>
            </w:pPr>
          </w:p>
        </w:tc>
      </w:tr>
      <w:tr w:rsidR="00422A23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thẩm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định</w:t>
            </w:r>
            <w:proofErr w:type="spellEnd"/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 w:rsidP="007527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thẩm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</w:p>
        </w:tc>
      </w:tr>
    </w:tbl>
    <w:p w:rsidR="00422A23" w:rsidRDefault="00422A23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422A23" w:rsidRDefault="00752798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xét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sizing</w:t>
      </w:r>
    </w:p>
    <w:p w:rsidR="00422A23" w:rsidRDefault="00752798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422A23" w:rsidRDefault="00752798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422A23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75279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hồi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vị</w:t>
            </w:r>
            <w:proofErr w:type="spellEnd"/>
          </w:p>
        </w:tc>
      </w:tr>
      <w:tr w:rsidR="00422A2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C524E" w:rsidP="004C52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</w:p>
          <w:p w:rsidR="004C524E" w:rsidRDefault="004C524E" w:rsidP="004C524E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cỡ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cỡ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cỡ</w:t>
            </w:r>
            <w:proofErr w:type="spellEnd"/>
          </w:p>
          <w:p w:rsidR="004C524E" w:rsidRPr="004C524E" w:rsidRDefault="004C524E" w:rsidP="004C524E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2A23" w:rsidRDefault="00422A23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422A23">
        <w:trPr>
          <w:trHeight w:val="942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C524E">
            <w:pPr>
              <w:pStyle w:val="ListParagraph"/>
              <w:spacing w:after="0" w:line="24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Thông</w:t>
            </w:r>
            <w:proofErr w:type="spellEnd"/>
            <w:r>
              <w:rPr>
                <w:b/>
              </w:rPr>
              <w:t xml:space="preserve"> tin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  <w:r>
              <w:rPr>
                <w:b/>
              </w:rPr>
              <w:t xml:space="preserve"> </w:t>
            </w:r>
          </w:p>
          <w:p w:rsidR="004C524E" w:rsidRPr="004C524E" w:rsidRDefault="004C524E" w:rsidP="004C524E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422A23" w:rsidTr="00752798">
        <w:trPr>
          <w:trHeight w:val="1249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C524E">
            <w:pPr>
              <w:pStyle w:val="ListParagraph"/>
              <w:ind w:left="0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Định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cỡ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hệ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thống</w:t>
            </w:r>
            <w:proofErr w:type="spellEnd"/>
          </w:p>
          <w:p w:rsidR="004C524E" w:rsidRDefault="004C524E" w:rsidP="004C524E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ảnh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hoặc</w:t>
            </w:r>
            <w:proofErr w:type="spellEnd"/>
            <w:r>
              <w:rPr>
                <w:rFonts w:cs="Times New Roman"/>
              </w:rPr>
              <w:t xml:space="preserve"> link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CPU, RAM</w:t>
            </w:r>
          </w:p>
          <w:p w:rsidR="004C524E" w:rsidRPr="004C524E" w:rsidRDefault="004C524E" w:rsidP="004C524E">
            <w:pPr>
              <w:pStyle w:val="ListParagraph"/>
              <w:ind w:left="0"/>
              <w:rPr>
                <w:rFonts w:cs="Times New Roma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422A23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C524E" w:rsidP="004C524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Tài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nguyên</w:t>
            </w:r>
            <w:proofErr w:type="spellEnd"/>
            <w:r>
              <w:rPr>
                <w:rFonts w:cs="Times New Roman"/>
                <w:b/>
              </w:rPr>
              <w:t xml:space="preserve"> CPU</w:t>
            </w:r>
          </w:p>
          <w:p w:rsidR="004C524E" w:rsidRDefault="004C524E" w:rsidP="004C524E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ảnh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lập</w:t>
            </w:r>
            <w:proofErr w:type="spellEnd"/>
          </w:p>
          <w:p w:rsidR="004C524E" w:rsidRPr="004C524E" w:rsidRDefault="004C524E" w:rsidP="004C524E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Lập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tính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trước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xuất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máy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chủ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 w:rsidR="00B34ADA">
              <w:rPr>
                <w:rFonts w:cs="Times New Roman"/>
              </w:rPr>
              <w:t>dự</w:t>
            </w:r>
            <w:proofErr w:type="spellEnd"/>
            <w:r w:rsidR="00B34ADA">
              <w:rPr>
                <w:rFonts w:cs="Times New Roman"/>
              </w:rPr>
              <w:t xml:space="preserve"> </w:t>
            </w:r>
            <w:proofErr w:type="spellStart"/>
            <w:r w:rsidR="00B34ADA">
              <w:rPr>
                <w:rFonts w:cs="Times New Roman"/>
              </w:rPr>
              <w:t>phòng</w:t>
            </w:r>
            <w:proofErr w:type="spellEnd"/>
            <w:r w:rsidR="00B34ADA">
              <w:rPr>
                <w:rFonts w:cs="Times New Roman"/>
              </w:rPr>
              <w:t xml:space="preserve">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422A23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34ADA" w:rsidRDefault="00B34ADA" w:rsidP="00B34ADA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Tài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nguy</w:t>
            </w:r>
            <w:r>
              <w:rPr>
                <w:rFonts w:cs="Times New Roman"/>
                <w:b/>
              </w:rPr>
              <w:t>ên</w:t>
            </w:r>
            <w:proofErr w:type="spellEnd"/>
            <w:r>
              <w:rPr>
                <w:rFonts w:cs="Times New Roman"/>
                <w:b/>
              </w:rPr>
              <w:t xml:space="preserve"> RAM</w:t>
            </w:r>
            <w:bookmarkStart w:id="0" w:name="_GoBack"/>
            <w:bookmarkEnd w:id="0"/>
          </w:p>
          <w:p w:rsidR="00B34ADA" w:rsidRDefault="00B34ADA" w:rsidP="00B34ADA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ảnh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lập</w:t>
            </w:r>
            <w:proofErr w:type="spellEnd"/>
          </w:p>
          <w:p w:rsidR="00422A23" w:rsidRDefault="00B34ADA" w:rsidP="00B34ADA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proofErr w:type="spellStart"/>
            <w:r>
              <w:rPr>
                <w:rFonts w:cs="Times New Roman"/>
              </w:rPr>
              <w:t>Lập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tính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trước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xuất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máy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chủ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dự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phòng</w:t>
            </w:r>
            <w:proofErr w:type="spellEnd"/>
            <w:r>
              <w:rPr>
                <w:rFonts w:cs="Times New Roman"/>
              </w:rPr>
              <w:t xml:space="preserve">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422A23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rPr>
                <w:rFonts w:cs="Times New Roman"/>
                <w:bCs/>
                <w:color w:val="000000"/>
                <w:szCs w:val="24"/>
                <w:lang w:val="vi-V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22A23" w:rsidRDefault="00422A2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422A23" w:rsidRDefault="00422A2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422A23" w:rsidRDefault="00422A2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22A23" w:rsidRDefault="00752798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nghị</w:t>
      </w:r>
      <w:proofErr w:type="spellEnd"/>
    </w:p>
    <w:p w:rsidR="00422A23" w:rsidRDefault="00752798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êu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P.HT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3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comment, 2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q</w:t>
      </w:r>
      <w:proofErr w:type="spellStart"/>
      <w:r>
        <w:rPr>
          <w:rFonts w:ascii="Times New Roman" w:hAnsi="Times New Roman" w:cs="Times New Roman"/>
          <w:sz w:val="24"/>
          <w:szCs w:val="24"/>
        </w:rPr>
        <w:t>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IBM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P.HT.</w:t>
      </w:r>
    </w:p>
    <w:p w:rsidR="00422A23" w:rsidRDefault="00422A2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422A23">
        <w:trPr>
          <w:trHeight w:val="3021"/>
        </w:trPr>
        <w:tc>
          <w:tcPr>
            <w:tcW w:w="4534" w:type="dxa"/>
          </w:tcPr>
          <w:p w:rsidR="00422A23" w:rsidRDefault="00422A23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422A23" w:rsidRDefault="00752798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422A23" w:rsidRDefault="0075279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422A23" w:rsidRDefault="00752798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VT, HT;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422A23" w:rsidRDefault="00422A23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422A23" w:rsidRDefault="00752798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422A23" w:rsidRDefault="00422A2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422A23" w:rsidRDefault="00422A23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422A23" w:rsidRDefault="00422A23">
      <w:pPr>
        <w:rPr>
          <w:lang w:val="en"/>
        </w:rPr>
      </w:pPr>
    </w:p>
    <w:p w:rsidR="00422A23" w:rsidRDefault="00422A23"/>
    <w:p w:rsidR="00422A23" w:rsidRDefault="00422A23"/>
    <w:p w:rsidR="00422A23" w:rsidRDefault="00422A23"/>
    <w:p w:rsidR="00422A23" w:rsidRDefault="00422A23"/>
    <w:p w:rsidR="00422A23" w:rsidRDefault="00422A23"/>
    <w:p w:rsidR="00422A23" w:rsidRDefault="00422A23"/>
    <w:p w:rsidR="00422A23" w:rsidRDefault="00422A23"/>
    <w:p w:rsidR="00422A23" w:rsidRDefault="00422A23"/>
    <w:sectPr w:rsidR="00422A23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5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4033"/>
    <w:rsid w:val="FFFFF9C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2A23"/>
    <w:rsid w:val="00425D63"/>
    <w:rsid w:val="004643D8"/>
    <w:rsid w:val="00497C24"/>
    <w:rsid w:val="004C524E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52798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4ADA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B37C669"/>
    <w:rsid w:val="4F5DD605"/>
    <w:rsid w:val="4FFFFB66"/>
    <w:rsid w:val="56F391A1"/>
    <w:rsid w:val="57EE1BC5"/>
    <w:rsid w:val="73EB91D1"/>
    <w:rsid w:val="77FD8CB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925AD4"/>
  <w15:docId w15:val="{F5735B31-779A-423A-B2FF-4DB7BE1F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="0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Address">
    <w:name w:val="HTML Address"/>
    <w:basedOn w:val="Normal"/>
    <w:qFormat/>
    <w:rPr>
      <w:i/>
      <w:iCs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TMLAcronym">
    <w:name w:val="HTML Acronym"/>
    <w:basedOn w:val="DefaultParagraphFont"/>
    <w:qFormat/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LineNumber">
    <w:name w:val="line number"/>
    <w:basedOn w:val="DefaultParagraphFont"/>
    <w:qFormat/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tuanha3</cp:lastModifiedBy>
  <cp:revision>2</cp:revision>
  <dcterms:created xsi:type="dcterms:W3CDTF">2024-06-04T08:17:00Z</dcterms:created>
  <dcterms:modified xsi:type="dcterms:W3CDTF">2024-06-04T08:17:00Z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