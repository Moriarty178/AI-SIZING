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 w:rsidRPr="00401232">
        <w:trPr>
          <w:trHeight w:val="987"/>
        </w:trPr>
        <w:tc>
          <w:tcPr>
            <w:tcW w:w="4396" w:type="dxa"/>
          </w:tcPr>
          <w:p w:rsidR="007C6680" w:rsidRPr="00401232" w:rsidRDefault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AC2DA7" id="Straight Connector 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 w:rsidRPr="00401232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8B75AE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Pr="00401232" w:rsidRDefault="005C4CE1" w:rsidP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2538FF" w:rsidRPr="00401232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Pr="00401232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Pr="00401232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401232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Pr="00401232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01232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401232"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 w:rsidRPr="00401232">
        <w:rPr>
          <w:rFonts w:ascii="Times New Roman" w:hAnsi="Times New Roman" w:cs="Times New Roman"/>
          <w:sz w:val="24"/>
          <w:szCs w:val="24"/>
        </w:rPr>
        <w:t xml:space="preserve">Công nghệ </w:t>
      </w:r>
      <w:r w:rsidRPr="00401232">
        <w:rPr>
          <w:rFonts w:ascii="Times New Roman" w:hAnsi="Times New Roman" w:cs="Times New Roman"/>
          <w:sz w:val="24"/>
          <w:szCs w:val="24"/>
        </w:rPr>
        <w:t>Hệ thống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HT)</w:t>
      </w:r>
      <w:r w:rsidRPr="00401232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A66AD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A66AD">
              <w:rPr>
                <w:rFonts w:ascii="Times New Roman" w:hAnsi="Times New Roman" w:cs="Times New Roman"/>
                <w:color w:val="000000"/>
                <w:sz w:val="24"/>
              </w:rPr>
              <w:t>58352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0D580C" w:rsidP="000E6676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6"/>
                <w:szCs w:val="26"/>
              </w:rPr>
              <w:t>vFMRA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0D580C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Sizing bổ sung tài nguyên Training dữ liệu bảng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0D580C" w:rsidRDefault="000D580C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Hungbs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 w:rsidRPr="004012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Pr="00401232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Pr="00401232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Pr="00401232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 w:rsidRPr="00401232"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2681"/>
        <w:gridCol w:w="2681"/>
      </w:tblGrid>
      <w:tr w:rsidR="0082157B" w:rsidRPr="00401232" w:rsidTr="0082157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</w:t>
            </w:r>
            <w:r w:rsidR="00553C5B"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CN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RPr="00401232" w:rsidTr="0082157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9E7FF3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9E7FF3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82157B" w:rsidRPr="009E7FF3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82157B" w:rsidRPr="009E7FF3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7FF3"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82157B" w:rsidRPr="009E7FF3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7FF3"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  <w:p w:rsidR="00E65833" w:rsidRPr="00401232" w:rsidRDefault="00E65833" w:rsidP="009E7FF3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t>Bổ sung đánh giá mức độ quan trọng của hệ thống (thêm 1 dòng vào phần đầu sizing): GL đính kèm --&gt; hệ</w:t>
            </w:r>
            <w:r w:rsid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thống ĐBQT bắt buộc phải có DR</w:t>
            </w:r>
            <w:r w:rsidRP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- Bắt buộc phải có thời gian cam kết hoàn thành triển khai và đổ tải thật (thêm 1 dòng vào phần đầu của sizin</w:t>
            </w:r>
            <w:r w:rsidR="00E12637" w:rsidRP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t>g), có sở cứ từ KD hoặc BGĐ</w:t>
            </w:r>
            <w:r w:rsidR="00E12637" w:rsidRP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</w:t>
            </w:r>
            <w:r w:rsidRP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t>- Ký sizing phải đính kèm thê</w:t>
            </w:r>
            <w:r w:rsidR="009E7F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 file checklist (đính kèm) </w:t>
            </w:r>
            <w:r w:rsidRPr="00401232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CB747C" w:rsidP="00CB747C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thông tin đầu vào chi tiết</w:t>
            </w:r>
          </w:p>
          <w:p w:rsidR="00CB747C" w:rsidRDefault="00CB747C" w:rsidP="00CB747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sở cứ cho số liệu: 102TB, 738TB</w:t>
            </w:r>
            <w:r w:rsidR="00783B0C">
              <w:rPr>
                <w:rFonts w:cs="Times New Roman"/>
              </w:rPr>
              <w:t>. (lấy ảnh sở cứ trên hệ thống)</w:t>
            </w:r>
          </w:p>
          <w:p w:rsidR="00CB747C" w:rsidRPr="00401232" w:rsidRDefault="00CB747C" w:rsidP="00CB747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sở cứ </w:t>
            </w:r>
            <w:r w:rsidRPr="00CB747C">
              <w:rPr>
                <w:rFonts w:cs="Times New Roman"/>
              </w:rPr>
              <w:t>Thời gian lưu trữ dữ liệu (tháng) cho backup</w:t>
            </w:r>
            <w:r>
              <w:rPr>
                <w:rFonts w:cs="Times New Roman"/>
              </w:rPr>
              <w:t xml:space="preserve"> là 12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C16E06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16E06" w:rsidRPr="00401232" w:rsidRDefault="00C16E0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16E06" w:rsidRDefault="00C16E06" w:rsidP="00C16E06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định cỡ thiết bị máy chủ</w:t>
            </w:r>
          </w:p>
          <w:p w:rsidR="00C16E06" w:rsidRDefault="00C16E06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ảnh sở cứ cấu hình có hiển thị thông tin ip máy chủ</w:t>
            </w:r>
          </w:p>
          <w:p w:rsidR="00184CC7" w:rsidRDefault="00184CC7" w:rsidP="00184C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ảnh sở cứ tải hệ thống hiện tại cần </w:t>
            </w:r>
            <w:r>
              <w:rPr>
                <w:rFonts w:cs="Times New Roman"/>
              </w:rPr>
              <w:t>hiển thị thông tin ip máy chủ</w:t>
            </w:r>
            <w:r w:rsidR="00B653C4">
              <w:rPr>
                <w:rFonts w:cs="Times New Roman"/>
              </w:rPr>
              <w:t xml:space="preserve"> và số lượng 250k thuê bao với 85 đặc trưng</w:t>
            </w:r>
          </w:p>
          <w:p w:rsidR="00184CC7" w:rsidRDefault="006569AC" w:rsidP="006569A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sở cứ cho </w:t>
            </w:r>
            <w:r w:rsidRPr="006569AC">
              <w:rPr>
                <w:rFonts w:cs="Times New Roman"/>
              </w:rPr>
              <w:t>thực tế chạy với 100 triệu thuê bao cùng 20 case</w:t>
            </w:r>
          </w:p>
          <w:p w:rsidR="008A495A" w:rsidRPr="00401232" w:rsidRDefault="008A495A" w:rsidP="008A495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sở cứ cho </w:t>
            </w:r>
            <w:r w:rsidRPr="008A495A">
              <w:rPr>
                <w:rFonts w:cs="Times New Roman"/>
              </w:rPr>
              <w:t>250.000 bản ghi chiếm 250MB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16E06" w:rsidRPr="00401232" w:rsidRDefault="00C16E0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16E06" w:rsidRPr="00401232" w:rsidRDefault="00C16E06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90C8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Pr="00401232" w:rsidRDefault="00190C8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Pr="00401232" w:rsidRDefault="00190C8D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sở cứ sử dụng SSD, sở cứ HĐH cần 600GB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Pr="00401232" w:rsidRDefault="00190C8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90C8D" w:rsidRPr="00401232" w:rsidRDefault="00190C8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90C8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Pr="00401232" w:rsidRDefault="00190C8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Default="00190C8D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Cấu hình có thể chia nhỏ để ảo hóa được không hay bắt buộc phải dùng vật lý.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0C8D" w:rsidRPr="00401232" w:rsidRDefault="00190C8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90C8D" w:rsidRPr="00401232" w:rsidRDefault="00190C8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0B3BE2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B3BE2" w:rsidRPr="00401232" w:rsidRDefault="000B3B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B3BE2" w:rsidRDefault="000B3BE2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thêm ảnh Mô hình logic nghiệp vụ</w:t>
            </w:r>
            <w:bookmarkStart w:id="0" w:name="_GoBack"/>
            <w:bookmarkEnd w:id="0"/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B3BE2" w:rsidRPr="00401232" w:rsidRDefault="000B3BE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B3BE2" w:rsidRPr="00401232" w:rsidRDefault="000B3BE2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 w:rsidRPr="00401232">
              <w:rPr>
                <w:rFonts w:cs="Times New Roman"/>
              </w:rPr>
              <w:t>Bổ sung thông tin kết nối đến các hệ thống khác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401CDC">
            <w:pPr>
              <w:pStyle w:val="ListParagraph"/>
              <w:spacing w:after="0" w:line="240" w:lineRule="auto"/>
              <w:ind w:left="200"/>
              <w:rPr>
                <w:rFonts w:cs="Times New Roman"/>
                <w:bCs/>
                <w:color w:val="000000"/>
                <w:szCs w:val="24"/>
                <w:lang w:val="en"/>
              </w:rPr>
            </w:pPr>
          </w:p>
          <w:p w:rsidR="0082157B" w:rsidRPr="00401232" w:rsidRDefault="00A14149" w:rsidP="00BC5FE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Làm rõ lại, bổ sung sở cứ</w:t>
            </w:r>
            <w:r w:rsidR="00E40064">
              <w:rPr>
                <w:rFonts w:cs="Times New Roman"/>
                <w:bCs/>
                <w:color w:val="000000"/>
                <w:szCs w:val="24"/>
                <w:lang w:val="en"/>
              </w:rPr>
              <w:t xml:space="preserve"> rõ ràng</w:t>
            </w:r>
            <w:r>
              <w:rPr>
                <w:rFonts w:cs="Times New Roman"/>
                <w:bCs/>
                <w:color w:val="000000"/>
                <w:szCs w:val="24"/>
                <w:lang w:val="en"/>
              </w:rPr>
              <w:t xml:space="preserve"> cho</w:t>
            </w:r>
            <w:r w:rsidR="00E40064">
              <w:rPr>
                <w:rFonts w:cs="Times New Roman"/>
                <w:bCs/>
                <w:color w:val="000000"/>
                <w:szCs w:val="24"/>
                <w:lang w:val="en"/>
              </w:rPr>
              <w:t>:</w:t>
            </w:r>
            <w:r>
              <w:rPr>
                <w:rFonts w:cs="Times New Roman"/>
                <w:bCs/>
                <w:color w:val="000000"/>
                <w:szCs w:val="24"/>
                <w:lang w:val="en"/>
              </w:rPr>
              <w:t xml:space="preserve"> </w:t>
            </w:r>
            <w:r w:rsidR="00E40064">
              <w:rPr>
                <w:rFonts w:cs="Times New Roman"/>
                <w:bCs/>
                <w:color w:val="000000"/>
                <w:szCs w:val="24"/>
                <w:lang w:val="en"/>
              </w:rPr>
              <w:t>“</w:t>
            </w:r>
            <w:r>
              <w:rPr>
                <w:rFonts w:cs="Times New Roman"/>
                <w:color w:val="000000"/>
                <w:sz w:val="26"/>
                <w:szCs w:val="26"/>
              </w:rPr>
              <w:t>Đề xuất băng thông 2.5 Gbps trên mỗi server</w:t>
            </w:r>
            <w:r w:rsidR="00E40064">
              <w:rPr>
                <w:rFonts w:cs="Times New Roman"/>
                <w:color w:val="000000"/>
                <w:sz w:val="26"/>
                <w:szCs w:val="26"/>
              </w:rPr>
              <w:t>”</w:t>
            </w:r>
          </w:p>
          <w:p w:rsidR="0082157B" w:rsidRPr="00401232" w:rsidRDefault="0082157B">
            <w:pPr>
              <w:pStyle w:val="ListParagraph"/>
              <w:spacing w:after="0" w:line="240" w:lineRule="auto"/>
              <w:ind w:left="0"/>
              <w:rPr>
                <w:rFonts w:cs="Times New Roman"/>
                <w:lang w:val="vi-VN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16566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16566" w:rsidRPr="00401232" w:rsidRDefault="0081656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16566" w:rsidRPr="00401232" w:rsidRDefault="0081656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color w:val="313131"/>
                <w:shd w:val="clear" w:color="auto" w:fill="FFFFFF"/>
              </w:rPr>
            </w:pPr>
            <w:r>
              <w:rPr>
                <w:rFonts w:cs="Times New Roman"/>
                <w:color w:val="313131"/>
                <w:shd w:val="clear" w:color="auto" w:fill="FFFFFF"/>
              </w:rPr>
              <w:t>Sửa lại tên đơn vị đang bị sai ở chân ký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16566" w:rsidRPr="00401232" w:rsidRDefault="0081656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566" w:rsidRPr="00401232" w:rsidRDefault="00816566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Pr="00401232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sz w:val="24"/>
          <w:szCs w:val="24"/>
        </w:rPr>
        <w:t>Y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401232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401232">
        <w:rPr>
          <w:rFonts w:ascii="Times New Roman" w:hAnsi="Times New Roman" w:cs="Times New Roman"/>
          <w:sz w:val="24"/>
          <w:szCs w:val="24"/>
        </w:rPr>
        <w:t xml:space="preserve">lại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 w:rsidRPr="00401232">
        <w:rPr>
          <w:rFonts w:ascii="Times New Roman" w:hAnsi="Times New Roman" w:cs="Times New Roman"/>
          <w:sz w:val="24"/>
          <w:szCs w:val="24"/>
        </w:rPr>
        <w:t>jira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 w:rsidRPr="00401232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401232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401232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>HT.</w:t>
      </w: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 w:rsidRPr="00401232">
        <w:trPr>
          <w:trHeight w:val="3021"/>
        </w:trPr>
        <w:tc>
          <w:tcPr>
            <w:tcW w:w="4534" w:type="dxa"/>
          </w:tcPr>
          <w:p w:rsidR="007C6680" w:rsidRPr="00401232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Pr="00401232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Pr="0040123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Pr="00401232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Pr="00401232" w:rsidRDefault="007C6680">
      <w:pPr>
        <w:rPr>
          <w:rFonts w:ascii="Times New Roman" w:hAnsi="Times New Roman" w:cs="Times New Roman"/>
          <w:lang w:val="e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sectPr w:rsidR="007C6680" w:rsidRPr="00401232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ACF" w:rsidRDefault="003E6ACF">
      <w:pPr>
        <w:spacing w:line="240" w:lineRule="auto"/>
      </w:pPr>
      <w:r>
        <w:separator/>
      </w:r>
    </w:p>
  </w:endnote>
  <w:endnote w:type="continuationSeparator" w:id="0">
    <w:p w:rsidR="003E6ACF" w:rsidRDefault="003E6A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ACF" w:rsidRDefault="003E6ACF">
      <w:pPr>
        <w:spacing w:after="0"/>
      </w:pPr>
      <w:r>
        <w:separator/>
      </w:r>
    </w:p>
  </w:footnote>
  <w:footnote w:type="continuationSeparator" w:id="0">
    <w:p w:rsidR="003E6ACF" w:rsidRDefault="003E6A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716D2"/>
    <w:rsid w:val="00071AAB"/>
    <w:rsid w:val="000B3BE2"/>
    <w:rsid w:val="000B76C4"/>
    <w:rsid w:val="000C5610"/>
    <w:rsid w:val="000D580C"/>
    <w:rsid w:val="000E6552"/>
    <w:rsid w:val="000E6676"/>
    <w:rsid w:val="000F3A4F"/>
    <w:rsid w:val="000F59AC"/>
    <w:rsid w:val="001364FE"/>
    <w:rsid w:val="001368DD"/>
    <w:rsid w:val="00147DB3"/>
    <w:rsid w:val="001518A5"/>
    <w:rsid w:val="001542BE"/>
    <w:rsid w:val="00170095"/>
    <w:rsid w:val="00170E4F"/>
    <w:rsid w:val="001743F4"/>
    <w:rsid w:val="00184CC7"/>
    <w:rsid w:val="00187C33"/>
    <w:rsid w:val="00190C8D"/>
    <w:rsid w:val="001936B7"/>
    <w:rsid w:val="00196AB1"/>
    <w:rsid w:val="001B0CA4"/>
    <w:rsid w:val="00201333"/>
    <w:rsid w:val="00210FA7"/>
    <w:rsid w:val="00216417"/>
    <w:rsid w:val="002538FF"/>
    <w:rsid w:val="00257E54"/>
    <w:rsid w:val="0026631D"/>
    <w:rsid w:val="00280130"/>
    <w:rsid w:val="002C2F53"/>
    <w:rsid w:val="0033518C"/>
    <w:rsid w:val="003437C2"/>
    <w:rsid w:val="00377186"/>
    <w:rsid w:val="00391734"/>
    <w:rsid w:val="003A1C03"/>
    <w:rsid w:val="003E6ACF"/>
    <w:rsid w:val="00401232"/>
    <w:rsid w:val="00401CDC"/>
    <w:rsid w:val="00414627"/>
    <w:rsid w:val="00425D63"/>
    <w:rsid w:val="004335F0"/>
    <w:rsid w:val="004643D8"/>
    <w:rsid w:val="00497C24"/>
    <w:rsid w:val="004A66AD"/>
    <w:rsid w:val="004B361A"/>
    <w:rsid w:val="004C7BA5"/>
    <w:rsid w:val="004E7628"/>
    <w:rsid w:val="004F48F2"/>
    <w:rsid w:val="005149B1"/>
    <w:rsid w:val="00553C5B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D3DAE"/>
    <w:rsid w:val="005E53D0"/>
    <w:rsid w:val="006002EB"/>
    <w:rsid w:val="0060107B"/>
    <w:rsid w:val="006128EF"/>
    <w:rsid w:val="00624CB7"/>
    <w:rsid w:val="006264B4"/>
    <w:rsid w:val="006331C2"/>
    <w:rsid w:val="00643033"/>
    <w:rsid w:val="00644CC3"/>
    <w:rsid w:val="006569AC"/>
    <w:rsid w:val="00661468"/>
    <w:rsid w:val="006649F0"/>
    <w:rsid w:val="0067245D"/>
    <w:rsid w:val="0068470E"/>
    <w:rsid w:val="00695DCD"/>
    <w:rsid w:val="006A05CC"/>
    <w:rsid w:val="006A35A7"/>
    <w:rsid w:val="006B0F3B"/>
    <w:rsid w:val="007152D7"/>
    <w:rsid w:val="00726EC6"/>
    <w:rsid w:val="00746C14"/>
    <w:rsid w:val="00747365"/>
    <w:rsid w:val="0075167A"/>
    <w:rsid w:val="00783B0C"/>
    <w:rsid w:val="00792D0B"/>
    <w:rsid w:val="007C2C59"/>
    <w:rsid w:val="007C6680"/>
    <w:rsid w:val="00801F23"/>
    <w:rsid w:val="00816566"/>
    <w:rsid w:val="0082157B"/>
    <w:rsid w:val="00837632"/>
    <w:rsid w:val="0085640F"/>
    <w:rsid w:val="008567AA"/>
    <w:rsid w:val="00857700"/>
    <w:rsid w:val="00877A1B"/>
    <w:rsid w:val="00892712"/>
    <w:rsid w:val="008A495A"/>
    <w:rsid w:val="008A680A"/>
    <w:rsid w:val="008B0BB0"/>
    <w:rsid w:val="008E25CF"/>
    <w:rsid w:val="008E6C4B"/>
    <w:rsid w:val="008F18C0"/>
    <w:rsid w:val="008F4981"/>
    <w:rsid w:val="00907648"/>
    <w:rsid w:val="00930FDE"/>
    <w:rsid w:val="009527CB"/>
    <w:rsid w:val="00984C93"/>
    <w:rsid w:val="00987CE1"/>
    <w:rsid w:val="0099405C"/>
    <w:rsid w:val="009A1B0A"/>
    <w:rsid w:val="009C563A"/>
    <w:rsid w:val="009C600F"/>
    <w:rsid w:val="009D3723"/>
    <w:rsid w:val="009E04F2"/>
    <w:rsid w:val="009E7FF3"/>
    <w:rsid w:val="00A03B7B"/>
    <w:rsid w:val="00A14149"/>
    <w:rsid w:val="00A200C9"/>
    <w:rsid w:val="00A250D5"/>
    <w:rsid w:val="00A32F56"/>
    <w:rsid w:val="00A36028"/>
    <w:rsid w:val="00A527EF"/>
    <w:rsid w:val="00A91424"/>
    <w:rsid w:val="00AA2C77"/>
    <w:rsid w:val="00AC3FB9"/>
    <w:rsid w:val="00AC68FE"/>
    <w:rsid w:val="00AC702A"/>
    <w:rsid w:val="00AD0697"/>
    <w:rsid w:val="00AD226F"/>
    <w:rsid w:val="00AD432E"/>
    <w:rsid w:val="00B130E7"/>
    <w:rsid w:val="00B13A52"/>
    <w:rsid w:val="00B24CF4"/>
    <w:rsid w:val="00B26993"/>
    <w:rsid w:val="00B4570C"/>
    <w:rsid w:val="00B5208C"/>
    <w:rsid w:val="00B653C4"/>
    <w:rsid w:val="00B74876"/>
    <w:rsid w:val="00B76565"/>
    <w:rsid w:val="00BB7C2B"/>
    <w:rsid w:val="00BC1664"/>
    <w:rsid w:val="00BC2546"/>
    <w:rsid w:val="00BC5FE2"/>
    <w:rsid w:val="00C05085"/>
    <w:rsid w:val="00C1593D"/>
    <w:rsid w:val="00C16E06"/>
    <w:rsid w:val="00C56C7E"/>
    <w:rsid w:val="00C776A4"/>
    <w:rsid w:val="00C8750D"/>
    <w:rsid w:val="00CA2C6C"/>
    <w:rsid w:val="00CB747C"/>
    <w:rsid w:val="00CC0600"/>
    <w:rsid w:val="00CC78AC"/>
    <w:rsid w:val="00CE3861"/>
    <w:rsid w:val="00CF7953"/>
    <w:rsid w:val="00D07232"/>
    <w:rsid w:val="00D10245"/>
    <w:rsid w:val="00D21BDD"/>
    <w:rsid w:val="00D4478D"/>
    <w:rsid w:val="00D65F07"/>
    <w:rsid w:val="00D92BB7"/>
    <w:rsid w:val="00DC76D2"/>
    <w:rsid w:val="00DD30ED"/>
    <w:rsid w:val="00DF3AA0"/>
    <w:rsid w:val="00DF7A72"/>
    <w:rsid w:val="00E12637"/>
    <w:rsid w:val="00E25F0F"/>
    <w:rsid w:val="00E40064"/>
    <w:rsid w:val="00E64C21"/>
    <w:rsid w:val="00E65833"/>
    <w:rsid w:val="00EC24C6"/>
    <w:rsid w:val="00ED1F24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455C"/>
    <w:rsid w:val="00F90E99"/>
    <w:rsid w:val="00FF0094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C8FDEB2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63</cp:revision>
  <dcterms:created xsi:type="dcterms:W3CDTF">2024-01-26T22:31:00Z</dcterms:created>
  <dcterms:modified xsi:type="dcterms:W3CDTF">2025-11-19T04:24:00Z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