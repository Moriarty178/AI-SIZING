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 w:rsidRPr="00401232">
        <w:trPr>
          <w:trHeight w:val="987"/>
        </w:trPr>
        <w:tc>
          <w:tcPr>
            <w:tcW w:w="4396" w:type="dxa"/>
          </w:tcPr>
          <w:p w:rsidR="007C6680" w:rsidRPr="00401232" w:rsidRDefault="002538FF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TRUNG TÂM CÔNG NGHỆ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PHÒNG </w:t>
            </w:r>
            <w:r w:rsidR="002538FF"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HỆ THỐNG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401232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E5B903" id="Straight Connector 7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Số:       /PNX-CNTT-</w:t>
            </w:r>
            <w:r w:rsidR="00AC68FE" w:rsidRPr="00401232">
              <w:rPr>
                <w:rFonts w:ascii="Times New Roman" w:hAnsi="Times New Roman" w:cs="Times New Roman"/>
                <w:sz w:val="22"/>
                <w:szCs w:val="22"/>
              </w:rPr>
              <w:t>CN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HT</w:t>
            </w:r>
          </w:p>
        </w:tc>
        <w:tc>
          <w:tcPr>
            <w:tcW w:w="9665" w:type="dxa"/>
          </w:tcPr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401232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7167D1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Pr="00401232" w:rsidRDefault="005C4CE1" w:rsidP="002538FF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2538FF" w:rsidRPr="00401232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</w:p>
        </w:tc>
      </w:tr>
    </w:tbl>
    <w:p w:rsidR="007C6680" w:rsidRPr="00401232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Pr="00401232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401232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7C6680" w:rsidRPr="00401232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Pr="00401232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401232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401232">
        <w:rPr>
          <w:rFonts w:ascii="Times New Roman" w:hAnsi="Times New Roman" w:cs="Times New Roman"/>
          <w:sz w:val="24"/>
          <w:szCs w:val="24"/>
        </w:rPr>
        <w:t xml:space="preserve"> thẩm định sizing của đơn vị, Phòng </w:t>
      </w:r>
      <w:r w:rsidR="00726EC6" w:rsidRPr="00401232">
        <w:rPr>
          <w:rFonts w:ascii="Times New Roman" w:hAnsi="Times New Roman" w:cs="Times New Roman"/>
          <w:sz w:val="24"/>
          <w:szCs w:val="24"/>
        </w:rPr>
        <w:t xml:space="preserve">Công nghệ </w:t>
      </w:r>
      <w:r w:rsidRPr="00401232">
        <w:rPr>
          <w:rFonts w:ascii="Times New Roman" w:hAnsi="Times New Roman" w:cs="Times New Roman"/>
          <w:sz w:val="24"/>
          <w:szCs w:val="24"/>
        </w:rPr>
        <w:t>Hệ thống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(P.</w:t>
      </w:r>
      <w:r w:rsidR="00726EC6" w:rsidRPr="00401232">
        <w:rPr>
          <w:rFonts w:ascii="Times New Roman" w:hAnsi="Times New Roman" w:cs="Times New Roman"/>
          <w:sz w:val="24"/>
          <w:szCs w:val="24"/>
          <w:lang w:val="en"/>
        </w:rPr>
        <w:t>CN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HT)</w:t>
      </w:r>
      <w:r w:rsidRPr="00401232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01232"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 w:rsidR="004B361A" w:rsidRPr="00401232">
              <w:rPr>
                <w:rFonts w:ascii="Times New Roman" w:hAnsi="Times New Roman" w:cs="Times New Roman"/>
                <w:color w:val="000000"/>
                <w:sz w:val="24"/>
              </w:rPr>
              <w:t>41938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CA2236" w:rsidP="000E667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A22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2025_Sizing_C360_Mariadb_increase_RAM_new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676043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Bổ sung RAM và CPU cho cụm server database hiện tại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AF3CFC" w:rsidRDefault="00AF3CFC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Sonln3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P. </w:t>
            </w:r>
            <w:r w:rsidR="00257E54"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Hệ thống – đơn vị thẩm định:</w:t>
            </w: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="004B361A" w:rsidRPr="004012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khanhnd23</w:t>
            </w:r>
          </w:p>
        </w:tc>
      </w:tr>
    </w:tbl>
    <w:p w:rsidR="007C6680" w:rsidRPr="00401232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7C6680" w:rsidRPr="00401232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Pr="00401232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 w:rsidRPr="00401232"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27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5966"/>
        <w:gridCol w:w="2681"/>
        <w:gridCol w:w="2681"/>
      </w:tblGrid>
      <w:tr w:rsidR="0082157B" w:rsidRPr="00401232" w:rsidTr="006A543D">
        <w:trPr>
          <w:trHeight w:val="300"/>
          <w:tblHeader/>
        </w:trPr>
        <w:tc>
          <w:tcPr>
            <w:tcW w:w="1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5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</w:t>
            </w:r>
            <w:r w:rsidR="00553C5B"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CN</w:t>
            </w: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HT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82157B" w:rsidRPr="00401232" w:rsidTr="006A543D">
        <w:trPr>
          <w:trHeight w:val="1555"/>
        </w:trPr>
        <w:tc>
          <w:tcPr>
            <w:tcW w:w="1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5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401232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82157B" w:rsidRPr="00401232" w:rsidRDefault="0082157B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  <w:p w:rsidR="0082157B" w:rsidRPr="00401232" w:rsidRDefault="0082157B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1232">
              <w:rPr>
                <w:rFonts w:ascii="Times New Roman" w:hAnsi="Times New Roman" w:cs="Times New Roman"/>
                <w:bCs/>
                <w:sz w:val="24"/>
                <w:szCs w:val="24"/>
              </w:rPr>
              <w:t>Bổ sung sở cứ</w:t>
            </w:r>
          </w:p>
          <w:p w:rsidR="0082157B" w:rsidRPr="00401232" w:rsidRDefault="0082157B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1232">
              <w:rPr>
                <w:rFonts w:ascii="Times New Roman" w:hAnsi="Times New Roman" w:cs="Times New Roman"/>
                <w:bCs/>
                <w:sz w:val="24"/>
                <w:szCs w:val="24"/>
              </w:rPr>
              <w:t>Tính toán lại số liệu</w:t>
            </w:r>
          </w:p>
          <w:p w:rsidR="00E65833" w:rsidRPr="00401232" w:rsidRDefault="00E65833" w:rsidP="007D48A0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1232">
              <w:rPr>
                <w:rFonts w:ascii="Times New Roman" w:eastAsia="Times New Roman" w:hAnsi="Times New Roman" w:cs="Times New Roman"/>
              </w:rPr>
              <w:t>Bổ sung đánh giá mức độ quan trọng của hệ thống (thêm 1 dòng vào phần đầu sizing): GL đính kèm --&gt; hệ</w:t>
            </w:r>
            <w:r w:rsidR="007D48A0">
              <w:rPr>
                <w:rFonts w:ascii="Times New Roman" w:eastAsia="Times New Roman" w:hAnsi="Times New Roman" w:cs="Times New Roman"/>
              </w:rPr>
              <w:t xml:space="preserve"> thống ĐBQT bắt buộc phải có DR</w:t>
            </w:r>
            <w:r w:rsidRPr="00401232">
              <w:rPr>
                <w:rFonts w:ascii="Times New Roman" w:eastAsia="Times New Roman" w:hAnsi="Times New Roman" w:cs="Times New Roman"/>
              </w:rPr>
              <w:br/>
              <w:t>  - Bắt buộc phải có thời gian cam kết hoàn thành triển khai và đổ tải thật (thêm 1 dòng vào phần đầu của sizin</w:t>
            </w:r>
            <w:r w:rsidR="00E12637" w:rsidRPr="00401232">
              <w:rPr>
                <w:rFonts w:ascii="Times New Roman" w:eastAsia="Times New Roman" w:hAnsi="Times New Roman" w:cs="Times New Roman"/>
              </w:rPr>
              <w:t>g), có sở cứ từ KD hoặc BGĐ</w:t>
            </w:r>
            <w:r w:rsidR="00E12637" w:rsidRPr="00401232">
              <w:rPr>
                <w:rFonts w:ascii="Times New Roman" w:eastAsia="Times New Roman" w:hAnsi="Times New Roman" w:cs="Times New Roman"/>
              </w:rPr>
              <w:br/>
              <w:t>  </w:t>
            </w:r>
            <w:r w:rsidRPr="00401232">
              <w:rPr>
                <w:rFonts w:ascii="Times New Roman" w:eastAsia="Times New Roman" w:hAnsi="Times New Roman" w:cs="Times New Roman"/>
              </w:rPr>
              <w:t>- Ký sizing phải đính kèm</w:t>
            </w:r>
            <w:r w:rsidR="007D48A0">
              <w:rPr>
                <w:rFonts w:ascii="Times New Roman" w:eastAsia="Times New Roman" w:hAnsi="Times New Roman" w:cs="Times New Roman"/>
              </w:rPr>
              <w:t xml:space="preserve"> thêm file checklist (đính kèm)</w:t>
            </w:r>
            <w:r w:rsidRPr="00401232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6A543D">
        <w:trPr>
          <w:trHeight w:val="1340"/>
        </w:trPr>
        <w:tc>
          <w:tcPr>
            <w:tcW w:w="1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5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00752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 xml:space="preserve">Các server hiện tại đang là ảo hóa nên cấu hình max là 96 cint, 64gb ram </w:t>
            </w:r>
            <w:r w:rsidRPr="00007525">
              <w:rPr>
                <w:rFonts w:cs="Times New Roman"/>
                <w:bCs/>
                <w:color w:val="000000"/>
                <w:szCs w:val="24"/>
              </w:rPr>
              <w:sym w:font="Wingdings" w:char="F0E0"/>
            </w:r>
            <w:r>
              <w:rPr>
                <w:rFonts w:cs="Times New Roman"/>
                <w:bCs/>
                <w:color w:val="000000"/>
                <w:szCs w:val="24"/>
              </w:rPr>
              <w:t xml:space="preserve"> đánh giá lại đề xuất bổ sung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6A543D">
        <w:trPr>
          <w:trHeight w:val="1340"/>
        </w:trPr>
        <w:tc>
          <w:tcPr>
            <w:tcW w:w="1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5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26994" w:rsidRPr="00401232" w:rsidRDefault="0046058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mô hình logic hệ thống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AA18E3" w:rsidRPr="00401232" w:rsidTr="006A543D">
        <w:trPr>
          <w:trHeight w:val="1340"/>
        </w:trPr>
        <w:tc>
          <w:tcPr>
            <w:tcW w:w="1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A18E3" w:rsidRPr="00401232" w:rsidRDefault="00AA1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5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A18E3" w:rsidRDefault="00AA18E3" w:rsidP="00AA18E3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AA18E3">
              <w:rPr>
                <w:rFonts w:eastAsia="Times New Roman" w:cs="Times New Roman"/>
                <w:bCs/>
                <w:color w:val="000000" w:themeColor="text1"/>
                <w:szCs w:val="24"/>
              </w:rPr>
              <w:t xml:space="preserve">Mục </w:t>
            </w:r>
            <w:r w:rsidRPr="00AA18E3">
              <w:rPr>
                <w:rFonts w:cs="Times New Roman"/>
                <w:color w:val="000000" w:themeColor="text1"/>
                <w:sz w:val="26"/>
                <w:szCs w:val="26"/>
              </w:rPr>
              <w:t>Thông tin đầu vào chi tiết</w:t>
            </w:r>
          </w:p>
          <w:p w:rsidR="00AA18E3" w:rsidRPr="00AA18E3" w:rsidRDefault="00AA18E3" w:rsidP="00AA18E3">
            <w:pPr>
              <w:pStyle w:val="ListParagraph"/>
              <w:numPr>
                <w:ilvl w:val="0"/>
                <w:numId w:val="17"/>
              </w:numPr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color w:val="000000" w:themeColor="text1"/>
                <w:szCs w:val="24"/>
              </w:rPr>
              <w:t>Bổ sung sở cứ cho các số liệu</w:t>
            </w:r>
          </w:p>
          <w:p w:rsidR="00AA18E3" w:rsidRDefault="00AA18E3" w:rsidP="00AA18E3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eastAsia="Times New Roman"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A18E3" w:rsidRPr="00401232" w:rsidRDefault="00AA18E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A18E3" w:rsidRPr="00401232" w:rsidRDefault="00AA18E3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CE311E" w:rsidRPr="00401232" w:rsidTr="006A543D">
        <w:trPr>
          <w:trHeight w:val="1340"/>
        </w:trPr>
        <w:tc>
          <w:tcPr>
            <w:tcW w:w="1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E311E" w:rsidRPr="00401232" w:rsidRDefault="00CE311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5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E311E" w:rsidRDefault="00CE311E" w:rsidP="00AA18E3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eastAsia="Times New Roman" w:cs="Times New Roman"/>
                <w:bCs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bCs/>
                <w:color w:val="000000" w:themeColor="text1"/>
                <w:szCs w:val="24"/>
              </w:rPr>
              <w:t>Mục công nghệ sử dụng</w:t>
            </w:r>
          </w:p>
          <w:p w:rsidR="00CE311E" w:rsidRPr="00AA18E3" w:rsidRDefault="00CE311E" w:rsidP="00CE311E">
            <w:pPr>
              <w:pStyle w:val="ListParagraph"/>
              <w:numPr>
                <w:ilvl w:val="0"/>
                <w:numId w:val="17"/>
              </w:numPr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eastAsia="Times New Roman" w:cs="Times New Roman"/>
                <w:bCs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bCs/>
                <w:color w:val="000000" w:themeColor="text1"/>
                <w:szCs w:val="24"/>
              </w:rPr>
              <w:t xml:space="preserve">Chỗ 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Tham khảo cấu hình vật lý</w:t>
            </w:r>
            <w:r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nếu không dùng thì bỏ đi, sẽ tính theo 1 vcpu = 3 cint  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E311E" w:rsidRPr="00401232" w:rsidRDefault="00CE311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311E" w:rsidRPr="00401232" w:rsidRDefault="00CE311E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1377E6" w:rsidRPr="00401232" w:rsidTr="006A543D">
        <w:trPr>
          <w:trHeight w:val="1340"/>
        </w:trPr>
        <w:tc>
          <w:tcPr>
            <w:tcW w:w="1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377E6" w:rsidRPr="00401232" w:rsidRDefault="001377E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5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377E6" w:rsidRDefault="001377E6" w:rsidP="00AA18E3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eastAsia="Times New Roman" w:cs="Times New Roman"/>
                <w:bCs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bCs/>
                <w:color w:val="000000" w:themeColor="text1"/>
                <w:szCs w:val="24"/>
              </w:rPr>
              <w:t>Mục định cỡ database:</w:t>
            </w:r>
          </w:p>
          <w:p w:rsidR="001377E6" w:rsidRDefault="001377E6" w:rsidP="001377E6">
            <w:pPr>
              <w:pStyle w:val="ListParagraph"/>
              <w:numPr>
                <w:ilvl w:val="0"/>
                <w:numId w:val="17"/>
              </w:numPr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eastAsia="Times New Roman" w:cs="Times New Roman"/>
                <w:bCs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bCs/>
                <w:color w:val="000000" w:themeColor="text1"/>
                <w:szCs w:val="24"/>
              </w:rPr>
              <w:t>Bổ sung sở cứ cấu hình 3 sv thử nghiệm</w:t>
            </w:r>
          </w:p>
          <w:p w:rsidR="006F277B" w:rsidRDefault="006F277B" w:rsidP="001377E6">
            <w:pPr>
              <w:pStyle w:val="ListParagraph"/>
              <w:numPr>
                <w:ilvl w:val="0"/>
                <w:numId w:val="17"/>
              </w:numPr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eastAsia="Times New Roman" w:cs="Times New Roman"/>
                <w:bCs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bCs/>
                <w:color w:val="000000" w:themeColor="text1"/>
                <w:szCs w:val="24"/>
              </w:rPr>
              <w:t>Sở cứ tải hệ thống cho 166 CCU</w:t>
            </w:r>
          </w:p>
          <w:p w:rsidR="00A462A2" w:rsidRDefault="00A462A2" w:rsidP="00A462A2">
            <w:pPr>
              <w:pStyle w:val="ListParagraph"/>
              <w:numPr>
                <w:ilvl w:val="0"/>
                <w:numId w:val="17"/>
              </w:numPr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eastAsia="Times New Roman" w:cs="Times New Roman"/>
                <w:bCs/>
                <w:color w:val="000000" w:themeColor="text1"/>
                <w:szCs w:val="24"/>
              </w:rPr>
            </w:pPr>
            <w:r w:rsidRPr="00A462A2">
              <w:rPr>
                <w:rFonts w:eastAsia="Times New Roman" w:cs="Times New Roman"/>
                <w:bCs/>
                <w:color w:val="000000" w:themeColor="text1"/>
                <w:szCs w:val="24"/>
              </w:rPr>
              <w:t>Tính toán tài nguyên RAM. CPU</w:t>
            </w:r>
            <w:r>
              <w:rPr>
                <w:rFonts w:eastAsia="Times New Roman" w:cs="Times New Roman"/>
                <w:bCs/>
                <w:color w:val="000000" w:themeColor="text1"/>
                <w:szCs w:val="24"/>
              </w:rPr>
              <w:t xml:space="preserve"> đang bị sai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377E6" w:rsidRPr="00401232" w:rsidRDefault="001377E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377E6" w:rsidRPr="00401232" w:rsidRDefault="001377E6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A462A2" w:rsidRPr="00401232" w:rsidTr="006A543D">
        <w:trPr>
          <w:trHeight w:val="1340"/>
        </w:trPr>
        <w:tc>
          <w:tcPr>
            <w:tcW w:w="1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462A2" w:rsidRPr="00401232" w:rsidRDefault="00A462A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5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96277" w:rsidRPr="00026994" w:rsidRDefault="00196277" w:rsidP="00196277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eastAsia="Times New Roman" w:cs="Times New Roman"/>
                <w:bCs/>
                <w:color w:val="000000" w:themeColor="text1"/>
                <w:szCs w:val="24"/>
              </w:rPr>
              <w:t xml:space="preserve">Bảng tổng hợp đề xuất bỏ </w:t>
            </w:r>
            <w:r w:rsidRPr="001D33A8">
              <w:rPr>
                <w:rFonts w:eastAsia="Times New Roman" w:cs="Times New Roman"/>
                <w:bCs/>
                <w:color w:val="000000" w:themeColor="text1"/>
                <w:szCs w:val="24"/>
              </w:rPr>
              <w:t>&gt;=</w:t>
            </w:r>
            <w:r>
              <w:rPr>
                <w:rFonts w:eastAsia="Times New Roman" w:cs="Times New Roman"/>
                <w:bCs/>
                <w:color w:val="000000" w:themeColor="text1"/>
                <w:szCs w:val="24"/>
              </w:rPr>
              <w:t xml:space="preserve"> chỉ để =</w:t>
            </w:r>
          </w:p>
          <w:p w:rsidR="00A462A2" w:rsidRDefault="00196277" w:rsidP="00196277">
            <w:pPr>
              <w:pStyle w:val="ListParagraph"/>
              <w:numPr>
                <w:ilvl w:val="0"/>
                <w:numId w:val="17"/>
              </w:numPr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eastAsia="Times New Roman" w:cs="Times New Roman"/>
                <w:bCs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bCs/>
                <w:color w:val="000000" w:themeColor="text1"/>
                <w:szCs w:val="24"/>
              </w:rPr>
              <w:t>Bảng tổng hợp đề xuất tham khảo file sizing mẫu đính kèm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A462A2" w:rsidRPr="00401232" w:rsidRDefault="00A462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462A2" w:rsidRPr="00401232" w:rsidRDefault="00A462A2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E25F0F" w:rsidRPr="00401232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</w:p>
    <w:p w:rsidR="007C6680" w:rsidRPr="00401232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7C6680" w:rsidRPr="00401232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sz w:val="24"/>
          <w:szCs w:val="24"/>
        </w:rPr>
        <w:t>Y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401232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</w:t>
      </w:r>
      <w:r w:rsidR="00A527EF" w:rsidRPr="00401232">
        <w:rPr>
          <w:rFonts w:ascii="Times New Roman" w:hAnsi="Times New Roman" w:cs="Times New Roman"/>
          <w:sz w:val="24"/>
          <w:szCs w:val="24"/>
        </w:rPr>
        <w:t>CN</w:t>
      </w:r>
      <w:r w:rsidRPr="00401232">
        <w:rPr>
          <w:rFonts w:ascii="Times New Roman" w:hAnsi="Times New Roman" w:cs="Times New Roman"/>
          <w:sz w:val="24"/>
          <w:szCs w:val="24"/>
        </w:rPr>
        <w:t xml:space="preserve">HT trong vòng 1 tuần (5 ngày làm việc: 3 ngày sửa sizing theo comment, 2 ngày trình ký).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401232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401232">
        <w:rPr>
          <w:rFonts w:ascii="Times New Roman" w:hAnsi="Times New Roman" w:cs="Times New Roman"/>
          <w:sz w:val="24"/>
          <w:szCs w:val="24"/>
        </w:rPr>
        <w:t xml:space="preserve">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401232">
        <w:rPr>
          <w:rFonts w:ascii="Times New Roman" w:hAnsi="Times New Roman" w:cs="Times New Roman"/>
          <w:sz w:val="24"/>
          <w:szCs w:val="24"/>
        </w:rPr>
        <w:t xml:space="preserve">lại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401232">
        <w:rPr>
          <w:rFonts w:ascii="Times New Roman" w:hAnsi="Times New Roman" w:cs="Times New Roman"/>
          <w:sz w:val="24"/>
          <w:szCs w:val="24"/>
        </w:rPr>
        <w:t xml:space="preserve">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="00A527EF" w:rsidRPr="00401232">
        <w:rPr>
          <w:rFonts w:ascii="Times New Roman" w:hAnsi="Times New Roman" w:cs="Times New Roman"/>
          <w:sz w:val="24"/>
          <w:szCs w:val="24"/>
        </w:rPr>
        <w:t>jira</w:t>
      </w:r>
      <w:r w:rsidRPr="00401232">
        <w:rPr>
          <w:rFonts w:ascii="Times New Roman" w:hAnsi="Times New Roman" w:cs="Times New Roman"/>
          <w:sz w:val="24"/>
          <w:szCs w:val="24"/>
        </w:rPr>
        <w:t xml:space="preserve"> để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P.</w:t>
      </w:r>
      <w:r w:rsidR="00A527EF" w:rsidRPr="00401232">
        <w:rPr>
          <w:rFonts w:ascii="Times New Roman" w:hAnsi="Times New Roman" w:cs="Times New Roman"/>
          <w:sz w:val="24"/>
          <w:szCs w:val="24"/>
          <w:lang w:val="en"/>
        </w:rPr>
        <w:t>CN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HT </w:t>
      </w:r>
      <w:r w:rsidRPr="00401232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401232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401232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</w:t>
      </w:r>
      <w:r w:rsidR="00D4478D" w:rsidRPr="00401232">
        <w:rPr>
          <w:rFonts w:ascii="Times New Roman" w:hAnsi="Times New Roman" w:cs="Times New Roman"/>
          <w:sz w:val="24"/>
          <w:szCs w:val="24"/>
        </w:rPr>
        <w:t>CN</w:t>
      </w:r>
      <w:r w:rsidRPr="00401232">
        <w:rPr>
          <w:rFonts w:ascii="Times New Roman" w:hAnsi="Times New Roman" w:cs="Times New Roman"/>
          <w:sz w:val="24"/>
          <w:szCs w:val="24"/>
        </w:rPr>
        <w:t>HT.</w:t>
      </w:r>
    </w:p>
    <w:p w:rsidR="007C6680" w:rsidRPr="00401232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 w:rsidRPr="00401232">
        <w:trPr>
          <w:trHeight w:val="3021"/>
        </w:trPr>
        <w:tc>
          <w:tcPr>
            <w:tcW w:w="4534" w:type="dxa"/>
          </w:tcPr>
          <w:p w:rsidR="007C6680" w:rsidRPr="00401232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Pr="00401232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Pr="00401232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Pr="00401232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- Lưu: VT, </w:t>
            </w:r>
            <w:r w:rsidR="00B20F75">
              <w:rPr>
                <w:rFonts w:ascii="Times New Roman" w:hAnsi="Times New Roman" w:cs="Times New Roman"/>
                <w:sz w:val="22"/>
                <w:szCs w:val="22"/>
              </w:rPr>
              <w:t>CN</w:t>
            </w:r>
            <w:bookmarkStart w:id="0" w:name="_GoBack"/>
            <w:bookmarkEnd w:id="0"/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HT; </w:t>
            </w:r>
            <w:r w:rsidRPr="00401232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Pr="00401232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PHÒNG </w:t>
            </w:r>
            <w:r w:rsidR="00A527EF"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>HỆ THỐNG</w:t>
            </w:r>
          </w:p>
          <w:p w:rsidR="007C6680" w:rsidRPr="00401232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Pr="00401232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Pr="00401232" w:rsidRDefault="007C6680">
      <w:pPr>
        <w:rPr>
          <w:rFonts w:ascii="Times New Roman" w:hAnsi="Times New Roman" w:cs="Times New Roman"/>
          <w:lang w:val="e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sectPr w:rsidR="007C6680" w:rsidRPr="00401232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744" w:rsidRDefault="005A4744">
      <w:pPr>
        <w:spacing w:line="240" w:lineRule="auto"/>
      </w:pPr>
      <w:r>
        <w:separator/>
      </w:r>
    </w:p>
  </w:endnote>
  <w:endnote w:type="continuationSeparator" w:id="0">
    <w:p w:rsidR="005A4744" w:rsidRDefault="005A47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744" w:rsidRDefault="005A4744">
      <w:pPr>
        <w:spacing w:after="0"/>
      </w:pPr>
      <w:r>
        <w:separator/>
      </w:r>
    </w:p>
  </w:footnote>
  <w:footnote w:type="continuationSeparator" w:id="0">
    <w:p w:rsidR="005A4744" w:rsidRDefault="005A47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BF6C691"/>
    <w:multiLevelType w:val="multilevel"/>
    <w:tmpl w:val="BBF6C69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2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4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5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6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7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8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9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3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4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5" w15:restartNumberingAfterBreak="0">
    <w:nsid w:val="049334C6"/>
    <w:multiLevelType w:val="hybridMultilevel"/>
    <w:tmpl w:val="103C0A84"/>
    <w:lvl w:ilvl="0" w:tplc="B11C1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8"/>
  </w:num>
  <w:num w:numId="2">
    <w:abstractNumId w:val="1"/>
  </w:num>
  <w:num w:numId="3">
    <w:abstractNumId w:val="14"/>
  </w:num>
  <w:num w:numId="4">
    <w:abstractNumId w:val="12"/>
  </w:num>
  <w:num w:numId="5">
    <w:abstractNumId w:val="11"/>
  </w:num>
  <w:num w:numId="6">
    <w:abstractNumId w:val="10"/>
  </w:num>
  <w:num w:numId="7">
    <w:abstractNumId w:val="9"/>
  </w:num>
  <w:num w:numId="8">
    <w:abstractNumId w:val="13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2"/>
  </w:num>
  <w:num w:numId="15">
    <w:abstractNumId w:val="17"/>
  </w:num>
  <w:num w:numId="16">
    <w:abstractNumId w:val="3"/>
  </w:num>
  <w:num w:numId="17">
    <w:abstractNumId w:val="16"/>
  </w:num>
  <w:num w:numId="18">
    <w:abstractNumId w:val="15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07525"/>
    <w:rsid w:val="00016EDB"/>
    <w:rsid w:val="00026994"/>
    <w:rsid w:val="00050A31"/>
    <w:rsid w:val="000716D2"/>
    <w:rsid w:val="00071AAB"/>
    <w:rsid w:val="000B76C4"/>
    <w:rsid w:val="000C5610"/>
    <w:rsid w:val="000C624C"/>
    <w:rsid w:val="000E6552"/>
    <w:rsid w:val="000E6676"/>
    <w:rsid w:val="000F3A4F"/>
    <w:rsid w:val="000F59AC"/>
    <w:rsid w:val="001364FE"/>
    <w:rsid w:val="001368DD"/>
    <w:rsid w:val="001377E6"/>
    <w:rsid w:val="00147DB3"/>
    <w:rsid w:val="001518A5"/>
    <w:rsid w:val="001542BE"/>
    <w:rsid w:val="00170095"/>
    <w:rsid w:val="00170E4F"/>
    <w:rsid w:val="001743F4"/>
    <w:rsid w:val="00187C33"/>
    <w:rsid w:val="001936B7"/>
    <w:rsid w:val="00196277"/>
    <w:rsid w:val="00196AB1"/>
    <w:rsid w:val="001B0CA4"/>
    <w:rsid w:val="00201333"/>
    <w:rsid w:val="00210FA7"/>
    <w:rsid w:val="00216417"/>
    <w:rsid w:val="002538FF"/>
    <w:rsid w:val="00257E54"/>
    <w:rsid w:val="0026631D"/>
    <w:rsid w:val="00267F9A"/>
    <w:rsid w:val="00280130"/>
    <w:rsid w:val="002C2F53"/>
    <w:rsid w:val="0033518C"/>
    <w:rsid w:val="003437C2"/>
    <w:rsid w:val="00377186"/>
    <w:rsid w:val="00391734"/>
    <w:rsid w:val="003A1C03"/>
    <w:rsid w:val="00401232"/>
    <w:rsid w:val="00401CDC"/>
    <w:rsid w:val="00414627"/>
    <w:rsid w:val="00425D63"/>
    <w:rsid w:val="004335F0"/>
    <w:rsid w:val="00445135"/>
    <w:rsid w:val="00460584"/>
    <w:rsid w:val="004643D8"/>
    <w:rsid w:val="004950BC"/>
    <w:rsid w:val="00497C24"/>
    <w:rsid w:val="004B361A"/>
    <w:rsid w:val="004C0036"/>
    <w:rsid w:val="004C7BA5"/>
    <w:rsid w:val="004E7628"/>
    <w:rsid w:val="004F48F2"/>
    <w:rsid w:val="005149B1"/>
    <w:rsid w:val="00553C5B"/>
    <w:rsid w:val="0056297B"/>
    <w:rsid w:val="005647F2"/>
    <w:rsid w:val="005662D1"/>
    <w:rsid w:val="00573A09"/>
    <w:rsid w:val="00591C17"/>
    <w:rsid w:val="005A268C"/>
    <w:rsid w:val="005A4526"/>
    <w:rsid w:val="005A4744"/>
    <w:rsid w:val="005B643D"/>
    <w:rsid w:val="005C1B16"/>
    <w:rsid w:val="005C4CE1"/>
    <w:rsid w:val="005D3DAE"/>
    <w:rsid w:val="005E53D0"/>
    <w:rsid w:val="006002EB"/>
    <w:rsid w:val="0060107B"/>
    <w:rsid w:val="006128EF"/>
    <w:rsid w:val="00624CB7"/>
    <w:rsid w:val="006264B4"/>
    <w:rsid w:val="006331C2"/>
    <w:rsid w:val="00643033"/>
    <w:rsid w:val="00644CC3"/>
    <w:rsid w:val="00661468"/>
    <w:rsid w:val="006649F0"/>
    <w:rsid w:val="0067245D"/>
    <w:rsid w:val="00676043"/>
    <w:rsid w:val="0068470E"/>
    <w:rsid w:val="00695DCD"/>
    <w:rsid w:val="006A05CC"/>
    <w:rsid w:val="006A35A7"/>
    <w:rsid w:val="006A543D"/>
    <w:rsid w:val="006B0F3B"/>
    <w:rsid w:val="006F277B"/>
    <w:rsid w:val="00713E25"/>
    <w:rsid w:val="007152D7"/>
    <w:rsid w:val="00726EC6"/>
    <w:rsid w:val="00746C14"/>
    <w:rsid w:val="00747365"/>
    <w:rsid w:val="0075167A"/>
    <w:rsid w:val="00792D0B"/>
    <w:rsid w:val="007C2C59"/>
    <w:rsid w:val="007C6680"/>
    <w:rsid w:val="007D48A0"/>
    <w:rsid w:val="00801F23"/>
    <w:rsid w:val="0082157B"/>
    <w:rsid w:val="00837632"/>
    <w:rsid w:val="0085640F"/>
    <w:rsid w:val="008567AA"/>
    <w:rsid w:val="00857700"/>
    <w:rsid w:val="00877A1B"/>
    <w:rsid w:val="00892712"/>
    <w:rsid w:val="008A680A"/>
    <w:rsid w:val="008B0BB0"/>
    <w:rsid w:val="008D725F"/>
    <w:rsid w:val="008E6C4B"/>
    <w:rsid w:val="008F18C0"/>
    <w:rsid w:val="00907648"/>
    <w:rsid w:val="00930FDE"/>
    <w:rsid w:val="009527CB"/>
    <w:rsid w:val="00984C93"/>
    <w:rsid w:val="00987CE1"/>
    <w:rsid w:val="0099405C"/>
    <w:rsid w:val="009A1B0A"/>
    <w:rsid w:val="009C40A7"/>
    <w:rsid w:val="009C563A"/>
    <w:rsid w:val="009C600F"/>
    <w:rsid w:val="009D3723"/>
    <w:rsid w:val="009E04F2"/>
    <w:rsid w:val="00A03B7B"/>
    <w:rsid w:val="00A200C9"/>
    <w:rsid w:val="00A250D5"/>
    <w:rsid w:val="00A32F56"/>
    <w:rsid w:val="00A36028"/>
    <w:rsid w:val="00A462A2"/>
    <w:rsid w:val="00A527EF"/>
    <w:rsid w:val="00A91424"/>
    <w:rsid w:val="00AA18E3"/>
    <w:rsid w:val="00AA2C77"/>
    <w:rsid w:val="00AC3FB9"/>
    <w:rsid w:val="00AC68FE"/>
    <w:rsid w:val="00AC702A"/>
    <w:rsid w:val="00AD0697"/>
    <w:rsid w:val="00AD0A02"/>
    <w:rsid w:val="00AD226F"/>
    <w:rsid w:val="00AD432E"/>
    <w:rsid w:val="00AF3CFC"/>
    <w:rsid w:val="00B13A52"/>
    <w:rsid w:val="00B20F75"/>
    <w:rsid w:val="00B24CF4"/>
    <w:rsid w:val="00B26993"/>
    <w:rsid w:val="00B4570C"/>
    <w:rsid w:val="00B5208C"/>
    <w:rsid w:val="00B74876"/>
    <w:rsid w:val="00B76565"/>
    <w:rsid w:val="00BB7C2B"/>
    <w:rsid w:val="00BC1664"/>
    <w:rsid w:val="00BC2546"/>
    <w:rsid w:val="00BC5FE2"/>
    <w:rsid w:val="00C05085"/>
    <w:rsid w:val="00C1593D"/>
    <w:rsid w:val="00C56C7E"/>
    <w:rsid w:val="00C776A4"/>
    <w:rsid w:val="00C8750D"/>
    <w:rsid w:val="00CA2236"/>
    <w:rsid w:val="00CA2C6C"/>
    <w:rsid w:val="00CC0600"/>
    <w:rsid w:val="00CC78AC"/>
    <w:rsid w:val="00CE311E"/>
    <w:rsid w:val="00CE3861"/>
    <w:rsid w:val="00CF7953"/>
    <w:rsid w:val="00D07232"/>
    <w:rsid w:val="00D10245"/>
    <w:rsid w:val="00D21BDD"/>
    <w:rsid w:val="00D4478D"/>
    <w:rsid w:val="00D65F07"/>
    <w:rsid w:val="00D92BB7"/>
    <w:rsid w:val="00DC76D2"/>
    <w:rsid w:val="00DD30ED"/>
    <w:rsid w:val="00DF3AA0"/>
    <w:rsid w:val="00E12637"/>
    <w:rsid w:val="00E25F0F"/>
    <w:rsid w:val="00E64C21"/>
    <w:rsid w:val="00E65833"/>
    <w:rsid w:val="00EC24C6"/>
    <w:rsid w:val="00ED1F24"/>
    <w:rsid w:val="00EF2933"/>
    <w:rsid w:val="00F05146"/>
    <w:rsid w:val="00F1115D"/>
    <w:rsid w:val="00F21FD1"/>
    <w:rsid w:val="00F3513C"/>
    <w:rsid w:val="00F465C5"/>
    <w:rsid w:val="00F5180D"/>
    <w:rsid w:val="00F51B21"/>
    <w:rsid w:val="00F51D87"/>
    <w:rsid w:val="00F8455C"/>
    <w:rsid w:val="00F90E99"/>
    <w:rsid w:val="00FC6EA4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0026086"/>
  <w15:docId w15:val="{53D5A385-796D-48CA-8BEE-993E46A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semiHidden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ascii="Times New Roman" w:hAnsi="Times New Roman"/>
      <w:sz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AA18E3"/>
    <w:rPr>
      <w:rFonts w:eastAsiaTheme="minorEastAsia" w:cstheme="minorBidi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thongnv31</dc:creator>
  <cp:lastModifiedBy>khanhnd23</cp:lastModifiedBy>
  <cp:revision>65</cp:revision>
  <cp:lastPrinted>2025-11-26T06:50:00Z</cp:lastPrinted>
  <dcterms:created xsi:type="dcterms:W3CDTF">2024-01-26T22:31:00Z</dcterms:created>
  <dcterms:modified xsi:type="dcterms:W3CDTF">2025-11-26T06:51:00Z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